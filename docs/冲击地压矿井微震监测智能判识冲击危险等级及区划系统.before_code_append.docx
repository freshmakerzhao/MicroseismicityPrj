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C6B13">
      <w:pPr>
        <w:spacing w:after="360"/>
        <w:jc w:val="center"/>
      </w:pPr>
      <w:r>
        <w:rPr>
          <w:rFonts w:ascii="宋体" w:hAnsi="宋体" w:eastAsia="宋体"/>
          <w:b/>
          <w:sz w:val="36"/>
        </w:rPr>
        <w:t>冲击地压矿井微震监测智能判识冲击危险等级及区划系统</w:t>
      </w:r>
    </w:p>
    <w:p w14:paraId="2B6E3D0E">
      <w:pPr>
        <w:spacing w:after="360"/>
        <w:jc w:val="center"/>
      </w:pPr>
      <w:r>
        <w:rPr>
          <w:rFonts w:ascii="宋体" w:hAnsi="宋体" w:eastAsia="宋体"/>
          <w:b/>
          <w:sz w:val="36"/>
        </w:rPr>
        <w:t>操作手册</w:t>
      </w:r>
    </w:p>
    <w:p w14:paraId="28A14EC0">
      <w:pPr>
        <w:spacing w:before="200" w:after="120"/>
        <w:jc w:val="left"/>
      </w:pPr>
      <w:r>
        <w:rPr>
          <w:rFonts w:ascii="宋体" w:hAnsi="宋体" w:eastAsia="宋体"/>
          <w:b/>
          <w:sz w:val="28"/>
        </w:rPr>
        <w:t>[名称]</w:t>
      </w:r>
    </w:p>
    <w:p w14:paraId="4CD42F85">
      <w:pPr>
        <w:spacing w:after="120" w:line="300" w:lineRule="auto"/>
        <w:ind w:firstLine="480"/>
      </w:pPr>
      <w:r>
        <w:rPr>
          <w:rFonts w:ascii="宋体" w:hAnsi="宋体" w:eastAsia="宋体"/>
          <w:b w:val="0"/>
          <w:sz w:val="24"/>
        </w:rPr>
        <w:t>冲击地压矿井微震监测智能判识冲击危险等级及区划系统是一套面向煤矿冲击地压监测、防治与风险区划业务的软件系统。系统围绕矿井微震监测数据、井下三维空间模型、观测点风险指标及危险等级判识结果，提供冲击危险云图生成和三维井下地图生成能力。用户可通过图形化界面完成数据上传、智能计算、云图查看、三维地图查看、观测点点击查询及风险颜色动态刷新等操作。</w:t>
      </w:r>
    </w:p>
    <w:p w14:paraId="5B478D7E">
      <w:pPr>
        <w:spacing w:after="120" w:line="300" w:lineRule="auto"/>
        <w:ind w:firstLine="480"/>
      </w:pPr>
      <w:r>
        <w:rPr>
          <w:rFonts w:ascii="宋体" w:hAnsi="宋体" w:eastAsia="宋体"/>
          <w:b w:val="0"/>
          <w:sz w:val="24"/>
        </w:rPr>
        <w:t>本软件通过自主设计的数据处理流程、风险等级判识规则、云图表达方法和三维空间可视化交互机制，将微震监测数据转化为直观的冲击危险等级区划成果，用于辅助矿井安全监测、冲击地压危险识别、重点区域研判和防冲技术管理。</w:t>
      </w:r>
    </w:p>
    <w:p w14:paraId="7DBEF2EB">
      <w:pPr>
        <w:spacing w:before="200" w:after="120"/>
        <w:jc w:val="left"/>
      </w:pPr>
      <w:r>
        <w:rPr>
          <w:rFonts w:ascii="宋体" w:hAnsi="宋体" w:eastAsia="宋体"/>
          <w:b/>
          <w:sz w:val="28"/>
        </w:rPr>
        <w:t>[功能说明]</w:t>
      </w:r>
    </w:p>
    <w:p w14:paraId="43860FE6">
      <w:pPr>
        <w:spacing w:after="120" w:line="300" w:lineRule="auto"/>
        <w:ind w:firstLine="480"/>
      </w:pPr>
      <w:r>
        <w:rPr>
          <w:rFonts w:ascii="宋体" w:hAnsi="宋体" w:eastAsia="宋体"/>
          <w:b w:val="0"/>
          <w:sz w:val="24"/>
        </w:rPr>
        <w:t>系统主要包括两个核心功能：一是生成冲击危险云图，二是生成三维井下地图。生成冲击危险云图功能用于对微震监测数据进行智能计算，形成二维危险等级区划成果；生成三维井下地图功能用于加载井下空间模型，并叠加观测点和风险等级颜色，实现冲击危险区域的三维表达。</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BC2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319F3BE">
            <w:pPr>
              <w:spacing w:after="0" w:line="240" w:lineRule="auto"/>
            </w:pPr>
            <w:r>
              <w:rPr>
                <w:rFonts w:ascii="宋体" w:hAnsi="宋体" w:eastAsia="宋体"/>
                <w:b/>
                <w:sz w:val="22"/>
              </w:rPr>
              <w:t>序号</w:t>
            </w:r>
          </w:p>
        </w:tc>
        <w:tc>
          <w:tcPr>
            <w:tcW w:w="3120" w:type="dxa"/>
          </w:tcPr>
          <w:p w14:paraId="622DE1CB">
            <w:pPr>
              <w:spacing w:after="0" w:line="240" w:lineRule="auto"/>
            </w:pPr>
            <w:r>
              <w:rPr>
                <w:rFonts w:ascii="宋体" w:hAnsi="宋体" w:eastAsia="宋体"/>
                <w:b/>
                <w:sz w:val="22"/>
              </w:rPr>
              <w:t>功能名称</w:t>
            </w:r>
          </w:p>
        </w:tc>
        <w:tc>
          <w:tcPr>
            <w:tcW w:w="3120" w:type="dxa"/>
          </w:tcPr>
          <w:p w14:paraId="7D5B28EB">
            <w:pPr>
              <w:spacing w:after="0" w:line="240" w:lineRule="auto"/>
            </w:pPr>
            <w:r>
              <w:rPr>
                <w:rFonts w:ascii="宋体" w:hAnsi="宋体" w:eastAsia="宋体"/>
                <w:b/>
                <w:sz w:val="22"/>
              </w:rPr>
              <w:t>功能说明</w:t>
            </w:r>
          </w:p>
        </w:tc>
      </w:tr>
      <w:tr w14:paraId="22FA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2277FC2">
            <w:pPr>
              <w:spacing w:after="0" w:line="240" w:lineRule="auto"/>
            </w:pPr>
            <w:r>
              <w:rPr>
                <w:rFonts w:ascii="宋体" w:hAnsi="宋体" w:eastAsia="宋体"/>
                <w:b w:val="0"/>
                <w:sz w:val="22"/>
              </w:rPr>
              <w:t>1</w:t>
            </w:r>
          </w:p>
        </w:tc>
        <w:tc>
          <w:tcPr>
            <w:tcW w:w="3120" w:type="dxa"/>
          </w:tcPr>
          <w:p w14:paraId="2A09469C">
            <w:pPr>
              <w:spacing w:after="0" w:line="240" w:lineRule="auto"/>
            </w:pPr>
            <w:r>
              <w:rPr>
                <w:rFonts w:ascii="宋体" w:hAnsi="宋体" w:eastAsia="宋体"/>
                <w:b w:val="0"/>
                <w:sz w:val="22"/>
              </w:rPr>
              <w:t>生成冲击危险云图</w:t>
            </w:r>
          </w:p>
        </w:tc>
        <w:tc>
          <w:tcPr>
            <w:tcW w:w="3120" w:type="dxa"/>
          </w:tcPr>
          <w:p w14:paraId="0CC55142">
            <w:pPr>
              <w:spacing w:after="0" w:line="240" w:lineRule="auto"/>
            </w:pPr>
            <w:r>
              <w:rPr>
                <w:rFonts w:ascii="宋体" w:hAnsi="宋体" w:eastAsia="宋体"/>
                <w:b w:val="0"/>
                <w:sz w:val="22"/>
              </w:rPr>
              <w:t>上传微震监测数据后，系统自动进行指标计算、等级判识和云图展示。</w:t>
            </w:r>
          </w:p>
        </w:tc>
      </w:tr>
      <w:tr w14:paraId="5F62F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0715295">
            <w:pPr>
              <w:spacing w:after="0" w:line="240" w:lineRule="auto"/>
            </w:pPr>
            <w:r>
              <w:rPr>
                <w:rFonts w:ascii="宋体" w:hAnsi="宋体" w:eastAsia="宋体"/>
                <w:b w:val="0"/>
                <w:sz w:val="22"/>
              </w:rPr>
              <w:t>2</w:t>
            </w:r>
          </w:p>
        </w:tc>
        <w:tc>
          <w:tcPr>
            <w:tcW w:w="3120" w:type="dxa"/>
          </w:tcPr>
          <w:p w14:paraId="370E0BFF">
            <w:pPr>
              <w:spacing w:after="0" w:line="240" w:lineRule="auto"/>
            </w:pPr>
            <w:r>
              <w:rPr>
                <w:rFonts w:ascii="宋体" w:hAnsi="宋体" w:eastAsia="宋体"/>
                <w:b w:val="0"/>
                <w:sz w:val="22"/>
              </w:rPr>
              <w:t>生成三维井下地图</w:t>
            </w:r>
          </w:p>
        </w:tc>
        <w:tc>
          <w:tcPr>
            <w:tcW w:w="3120" w:type="dxa"/>
          </w:tcPr>
          <w:p w14:paraId="7DBEBBE6">
            <w:pPr>
              <w:spacing w:after="0" w:line="240" w:lineRule="auto"/>
            </w:pPr>
            <w:r>
              <w:rPr>
                <w:rFonts w:ascii="宋体" w:hAnsi="宋体" w:eastAsia="宋体"/>
                <w:b w:val="0"/>
                <w:sz w:val="22"/>
              </w:rPr>
              <w:t>加载井下三维模型，叠加观测点图层，并按风险值显示不同颜色。</w:t>
            </w:r>
          </w:p>
        </w:tc>
      </w:tr>
    </w:tbl>
    <w:p w14:paraId="16B1A901"/>
    <w:p w14:paraId="0648E49E">
      <w:pPr>
        <w:spacing w:before="200" w:after="120"/>
        <w:jc w:val="left"/>
      </w:pPr>
      <w:r>
        <w:rPr>
          <w:rFonts w:ascii="宋体" w:hAnsi="宋体" w:eastAsia="宋体"/>
          <w:b/>
          <w:sz w:val="28"/>
        </w:rPr>
        <w:t>[系统主界面]</w:t>
      </w:r>
    </w:p>
    <w:p w14:paraId="7DC50A94">
      <w:pPr>
        <w:spacing w:after="120" w:line="300" w:lineRule="auto"/>
        <w:ind w:firstLine="480"/>
        <w:rPr>
          <w:rFonts w:ascii="宋体" w:hAnsi="宋体" w:eastAsia="宋体"/>
          <w:b w:val="0"/>
          <w:sz w:val="24"/>
        </w:rPr>
      </w:pPr>
      <w:r>
        <w:rPr>
          <w:rFonts w:ascii="宋体" w:hAnsi="宋体" w:eastAsia="宋体"/>
          <w:b w:val="0"/>
          <w:sz w:val="24"/>
        </w:rPr>
        <w:t>用户打开系统后，界面顶部显示系统名称和功能导航按钮。用户可通过导航按钮进入冲击危险云图生成功能或三维井下地图生成功能。系统主界面采用可视化大屏布局，便于用户快速查看当前功能区域、操作按钮和结果展示区域。</w:t>
      </w:r>
    </w:p>
    <w:p w14:paraId="138B3476">
      <w:pPr>
        <w:spacing w:after="120" w:line="300" w:lineRule="auto"/>
        <w:rPr>
          <w:rFonts w:ascii="宋体" w:hAnsi="宋体" w:eastAsia="宋体"/>
          <w:b w:val="0"/>
          <w:sz w:val="24"/>
        </w:rPr>
      </w:pPr>
      <w:r>
        <w:drawing>
          <wp:inline distT="0" distB="0" distL="114300" distR="114300">
            <wp:extent cx="5938520" cy="2494280"/>
            <wp:effectExtent l="0" t="0" r="508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938520" cy="2494280"/>
                    </a:xfrm>
                    <a:prstGeom prst="rect">
                      <a:avLst/>
                    </a:prstGeom>
                    <a:noFill/>
                    <a:ln>
                      <a:noFill/>
                    </a:ln>
                  </pic:spPr>
                </pic:pic>
              </a:graphicData>
            </a:graphic>
          </wp:inline>
        </w:drawing>
      </w:r>
    </w:p>
    <w:p w14:paraId="541F3654">
      <w:pPr>
        <w:spacing w:before="160" w:after="160"/>
        <w:jc w:val="center"/>
      </w:pPr>
      <w:r>
        <w:rPr>
          <w:rFonts w:ascii="宋体" w:hAnsi="宋体" w:eastAsia="宋体"/>
          <w:b/>
          <w:sz w:val="22"/>
        </w:rPr>
        <w:t>【图</w:t>
      </w:r>
      <w:r>
        <w:rPr>
          <w:rFonts w:hint="eastAsia"/>
          <w:b/>
          <w:sz w:val="22"/>
          <w:lang w:val="en-US" w:eastAsia="zh-CN"/>
        </w:rPr>
        <w:t>1</w:t>
      </w:r>
      <w:r>
        <w:rPr>
          <w:rFonts w:ascii="宋体" w:hAnsi="宋体" w:eastAsia="宋体"/>
          <w:b/>
          <w:sz w:val="22"/>
        </w:rPr>
        <w:t xml:space="preserve"> 系统主界面】</w:t>
      </w:r>
    </w:p>
    <w:p w14:paraId="76A1AA43">
      <w:pPr>
        <w:spacing w:after="120" w:line="300" w:lineRule="auto"/>
        <w:ind w:firstLine="480"/>
      </w:pPr>
      <w:r>
        <w:rPr>
          <w:rFonts w:ascii="宋体" w:hAnsi="宋体" w:eastAsia="宋体"/>
          <w:b w:val="0"/>
          <w:sz w:val="24"/>
        </w:rPr>
        <w:t>在主界面中，用户可根据业务需要选择相应功能模块。系统通过统一的界面风格组织上传、计算、查看和交互操作，降低业务人员使用难度。</w:t>
      </w:r>
    </w:p>
    <w:p w14:paraId="3D511A69">
      <w:pPr>
        <w:spacing w:before="200" w:after="120"/>
        <w:jc w:val="left"/>
      </w:pPr>
      <w:r>
        <w:rPr>
          <w:rFonts w:ascii="宋体" w:hAnsi="宋体" w:eastAsia="宋体"/>
          <w:b/>
          <w:sz w:val="28"/>
        </w:rPr>
        <w:t>[生成冲击危险云图]</w:t>
      </w:r>
    </w:p>
    <w:p w14:paraId="1E43424F">
      <w:pPr>
        <w:spacing w:after="120" w:line="300" w:lineRule="auto"/>
        <w:ind w:firstLine="480"/>
        <w:rPr>
          <w:rFonts w:ascii="宋体" w:hAnsi="宋体" w:eastAsia="宋体"/>
          <w:b w:val="0"/>
          <w:sz w:val="24"/>
        </w:rPr>
      </w:pPr>
      <w:r>
        <w:rPr>
          <w:rFonts w:ascii="宋体" w:hAnsi="宋体" w:eastAsia="宋体"/>
          <w:b w:val="0"/>
          <w:sz w:val="24"/>
        </w:rPr>
        <w:t>在进行冲击危险云图生成操作时，用户点击界面上的云图生成功能入口，进入云图生成页面。页面提供数据上传按钮、计算状态提示区域和云图结果展示区域。</w:t>
      </w:r>
    </w:p>
    <w:p w14:paraId="00F833B6">
      <w:pPr>
        <w:spacing w:after="120" w:line="300" w:lineRule="auto"/>
        <w:rPr>
          <w:rFonts w:ascii="宋体" w:hAnsi="宋体" w:eastAsia="宋体"/>
          <w:b w:val="0"/>
          <w:sz w:val="24"/>
        </w:rPr>
      </w:pPr>
      <w:r>
        <w:drawing>
          <wp:inline distT="0" distB="0" distL="114300" distR="114300">
            <wp:extent cx="5932170" cy="2496185"/>
            <wp:effectExtent l="0" t="0" r="1143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932170" cy="2496185"/>
                    </a:xfrm>
                    <a:prstGeom prst="rect">
                      <a:avLst/>
                    </a:prstGeom>
                    <a:noFill/>
                    <a:ln>
                      <a:noFill/>
                    </a:ln>
                  </pic:spPr>
                </pic:pic>
              </a:graphicData>
            </a:graphic>
          </wp:inline>
        </w:drawing>
      </w:r>
    </w:p>
    <w:p w14:paraId="29D63335">
      <w:pPr>
        <w:spacing w:before="160" w:after="160"/>
        <w:jc w:val="center"/>
      </w:pPr>
      <w:r>
        <w:rPr>
          <w:rFonts w:ascii="宋体" w:hAnsi="宋体" w:eastAsia="宋体"/>
          <w:b/>
          <w:sz w:val="22"/>
        </w:rPr>
        <w:t>【图</w:t>
      </w:r>
      <w:r>
        <w:rPr>
          <w:rFonts w:hint="eastAsia"/>
          <w:b/>
          <w:sz w:val="22"/>
          <w:lang w:val="en-US" w:eastAsia="zh-CN"/>
        </w:rPr>
        <w:t>2 选择数据页面</w:t>
      </w:r>
      <w:r>
        <w:rPr>
          <w:rFonts w:ascii="宋体" w:hAnsi="宋体" w:eastAsia="宋体"/>
          <w:b/>
          <w:sz w:val="22"/>
        </w:rPr>
        <w:t>】</w:t>
      </w:r>
    </w:p>
    <w:p w14:paraId="7398B98F">
      <w:pPr>
        <w:spacing w:after="120" w:line="300" w:lineRule="auto"/>
        <w:ind w:firstLine="480"/>
      </w:pPr>
      <w:r>
        <w:rPr>
          <w:rFonts w:ascii="宋体" w:hAnsi="宋体" w:eastAsia="宋体"/>
          <w:b w:val="0"/>
          <w:sz w:val="24"/>
        </w:rPr>
        <w:t>用户点击上传按钮后，选择本地微震监测数据文件。文件选择完成后，系统自动读取文件内容，对数据字段、坐标信息和监测指标进行校验。校验通过后，系统进入智能判识流程，对微震事件的能量、空间分布、活动强度和风险指标进行计算。</w:t>
      </w:r>
    </w:p>
    <w:p w14:paraId="04C997A8">
      <w:pPr>
        <w:spacing w:after="120" w:line="300" w:lineRule="auto"/>
        <w:ind w:firstLine="480"/>
      </w:pPr>
      <w:r>
        <w:rPr>
          <w:rFonts w:ascii="宋体" w:hAnsi="宋体" w:eastAsia="宋体"/>
          <w:b w:val="0"/>
          <w:sz w:val="24"/>
        </w:rPr>
        <w:t>计算完成后，系统根据冲击危险等级判识规则生成危险等级云图。云图采用颜色区分不同危险等级，用户可以直观看到低危险、中等危险、较高危险和高危险区域。</w:t>
      </w:r>
    </w:p>
    <w:p w14:paraId="729CD6DD">
      <w:pPr>
        <w:spacing w:after="120" w:line="300" w:lineRule="auto"/>
        <w:ind w:firstLine="480"/>
        <w:rPr>
          <w:rFonts w:ascii="宋体" w:hAnsi="宋体" w:eastAsia="宋体"/>
          <w:b w:val="0"/>
          <w:sz w:val="24"/>
        </w:rPr>
      </w:pPr>
      <w:r>
        <w:rPr>
          <w:rFonts w:ascii="宋体" w:hAnsi="宋体" w:eastAsia="宋体"/>
          <w:b w:val="0"/>
          <w:sz w:val="24"/>
        </w:rPr>
        <w:t>云图生成后，用户可通过鼠标滚轮进行缩放，通过鼠标拖拽进行平移，点击重置按钮恢复默认视图。若需要重新分析其他数据，用户可重新上传数据文件并生成新的云图。</w:t>
      </w:r>
    </w:p>
    <w:p w14:paraId="052B2297">
      <w:pPr>
        <w:spacing w:after="120" w:line="300" w:lineRule="auto"/>
        <w:rPr>
          <w:rFonts w:ascii="宋体" w:hAnsi="宋体" w:eastAsia="宋体"/>
          <w:b w:val="0"/>
          <w:sz w:val="24"/>
        </w:rPr>
      </w:pPr>
      <w:r>
        <w:drawing>
          <wp:inline distT="0" distB="0" distL="114300" distR="114300">
            <wp:extent cx="5938520" cy="2494280"/>
            <wp:effectExtent l="0" t="0" r="508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938520" cy="2494280"/>
                    </a:xfrm>
                    <a:prstGeom prst="rect">
                      <a:avLst/>
                    </a:prstGeom>
                    <a:noFill/>
                    <a:ln>
                      <a:noFill/>
                    </a:ln>
                  </pic:spPr>
                </pic:pic>
              </a:graphicData>
            </a:graphic>
          </wp:inline>
        </w:drawing>
      </w:r>
    </w:p>
    <w:p w14:paraId="31A168FA">
      <w:pPr>
        <w:spacing w:before="160" w:after="160"/>
        <w:jc w:val="center"/>
      </w:pPr>
      <w:r>
        <w:rPr>
          <w:rFonts w:ascii="宋体" w:hAnsi="宋体" w:eastAsia="宋体"/>
          <w:b/>
          <w:sz w:val="22"/>
        </w:rPr>
        <w:t>【图</w:t>
      </w:r>
      <w:r>
        <w:rPr>
          <w:rFonts w:hint="eastAsia"/>
          <w:b/>
          <w:sz w:val="22"/>
          <w:lang w:val="en-US" w:eastAsia="zh-CN"/>
        </w:rPr>
        <w:t>3</w:t>
      </w:r>
      <w:r>
        <w:rPr>
          <w:rFonts w:ascii="宋体" w:hAnsi="宋体" w:eastAsia="宋体"/>
          <w:b/>
          <w:sz w:val="22"/>
        </w:rPr>
        <w:t xml:space="preserve"> 冲击危险云图生成结果】</w:t>
      </w:r>
    </w:p>
    <w:p w14:paraId="426AD5BC">
      <w:pPr>
        <w:spacing w:before="200" w:after="120"/>
        <w:jc w:val="left"/>
      </w:pPr>
      <w:r>
        <w:rPr>
          <w:rFonts w:ascii="宋体" w:hAnsi="宋体" w:eastAsia="宋体"/>
          <w:b/>
          <w:sz w:val="28"/>
        </w:rPr>
        <w:t>[云图查看]</w:t>
      </w:r>
    </w:p>
    <w:p w14:paraId="3B84EB31">
      <w:pPr>
        <w:spacing w:after="120" w:line="300" w:lineRule="auto"/>
        <w:ind w:firstLine="480"/>
      </w:pPr>
      <w:r>
        <w:rPr>
          <w:rFonts w:ascii="宋体" w:hAnsi="宋体" w:eastAsia="宋体"/>
          <w:b w:val="0"/>
          <w:sz w:val="24"/>
        </w:rPr>
        <w:t>云图查看界面用于展示智能判识后的冲击危险等级区划结果。用户可在界面中查看不同颜色所对应的危险等级，并结合矿井现场空间位置判断重点关注区域。</w:t>
      </w:r>
    </w:p>
    <w:p w14:paraId="5E15A132">
      <w:pPr>
        <w:spacing w:after="120" w:line="300" w:lineRule="auto"/>
        <w:ind w:firstLine="480"/>
        <w:rPr>
          <w:rFonts w:ascii="宋体" w:hAnsi="宋体" w:eastAsia="宋体"/>
          <w:b w:val="0"/>
          <w:sz w:val="24"/>
        </w:rPr>
      </w:pPr>
      <w:r>
        <w:rPr>
          <w:rFonts w:ascii="宋体" w:hAnsi="宋体" w:eastAsia="宋体"/>
          <w:b w:val="0"/>
          <w:sz w:val="24"/>
        </w:rPr>
        <w:t>界面支持对云图进行放大、缩小、拖拽平移和视图复位。用户查看局部区域时，可通过滚轮放大目标区域；查看全局分布时，可点击重置按钮恢复整体视角。</w:t>
      </w:r>
    </w:p>
    <w:p w14:paraId="09D82893">
      <w:pPr>
        <w:spacing w:after="120" w:line="300" w:lineRule="auto"/>
        <w:jc w:val="center"/>
        <w:rPr>
          <w:rFonts w:ascii="宋体" w:hAnsi="宋体" w:eastAsia="宋体"/>
          <w:b w:val="0"/>
          <w:sz w:val="24"/>
        </w:rPr>
      </w:pPr>
      <w:bookmarkStart w:id="0" w:name="_GoBack"/>
      <w:r>
        <w:drawing>
          <wp:inline distT="0" distB="0" distL="114300" distR="114300">
            <wp:extent cx="2934970" cy="2058035"/>
            <wp:effectExtent l="0" t="0" r="635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934970" cy="2058035"/>
                    </a:xfrm>
                    <a:prstGeom prst="rect">
                      <a:avLst/>
                    </a:prstGeom>
                    <a:noFill/>
                    <a:ln>
                      <a:noFill/>
                    </a:ln>
                  </pic:spPr>
                </pic:pic>
              </a:graphicData>
            </a:graphic>
          </wp:inline>
        </w:drawing>
      </w:r>
      <w:bookmarkEnd w:id="0"/>
    </w:p>
    <w:p w14:paraId="0DA3638B">
      <w:pPr>
        <w:spacing w:before="160" w:after="160"/>
        <w:jc w:val="center"/>
      </w:pPr>
      <w:r>
        <w:rPr>
          <w:rFonts w:ascii="宋体" w:hAnsi="宋体" w:eastAsia="宋体"/>
          <w:b/>
          <w:sz w:val="22"/>
        </w:rPr>
        <w:t>【图</w:t>
      </w:r>
      <w:r>
        <w:rPr>
          <w:rFonts w:hint="eastAsia"/>
          <w:b/>
          <w:sz w:val="22"/>
          <w:lang w:val="en-US" w:eastAsia="zh-CN"/>
        </w:rPr>
        <w:t>4</w:t>
      </w:r>
      <w:r>
        <w:rPr>
          <w:rFonts w:ascii="宋体" w:hAnsi="宋体" w:eastAsia="宋体"/>
          <w:b/>
          <w:sz w:val="22"/>
        </w:rPr>
        <w:t xml:space="preserve"> 云图查看与缩放操作】</w:t>
      </w:r>
    </w:p>
    <w:p w14:paraId="142EBDC2">
      <w:pPr>
        <w:spacing w:before="200" w:after="120"/>
        <w:jc w:val="left"/>
      </w:pPr>
      <w:r>
        <w:rPr>
          <w:rFonts w:ascii="宋体" w:hAnsi="宋体" w:eastAsia="宋体"/>
          <w:b/>
          <w:sz w:val="28"/>
        </w:rPr>
        <w:t>[生成三维井下地图]</w:t>
      </w:r>
    </w:p>
    <w:p w14:paraId="20AB67A2">
      <w:pPr>
        <w:spacing w:after="120" w:line="300" w:lineRule="auto"/>
        <w:ind w:firstLine="480"/>
        <w:rPr>
          <w:rFonts w:ascii="宋体" w:hAnsi="宋体" w:eastAsia="宋体"/>
          <w:b w:val="0"/>
          <w:sz w:val="24"/>
        </w:rPr>
      </w:pPr>
      <w:r>
        <w:rPr>
          <w:rFonts w:ascii="宋体" w:hAnsi="宋体" w:eastAsia="宋体"/>
          <w:b w:val="0"/>
          <w:sz w:val="24"/>
        </w:rPr>
        <w:t>在进行三维井下地图生成操作时，用户点击界面上的三维地图功能入口，进入三维井下地图页面。系统默认加载已配置的井下三维模型，并自动调整相机视角。</w:t>
      </w:r>
    </w:p>
    <w:p w14:paraId="6C57BA79">
      <w:pPr>
        <w:spacing w:after="120" w:line="300" w:lineRule="auto"/>
        <w:rPr>
          <w:rFonts w:ascii="宋体" w:hAnsi="宋体" w:eastAsia="宋体"/>
          <w:b w:val="0"/>
          <w:sz w:val="24"/>
        </w:rPr>
      </w:pPr>
      <w:r>
        <w:drawing>
          <wp:inline distT="0" distB="0" distL="114300" distR="114300">
            <wp:extent cx="5934710" cy="2510790"/>
            <wp:effectExtent l="0" t="0" r="8890" b="381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5934710" cy="2510790"/>
                    </a:xfrm>
                    <a:prstGeom prst="rect">
                      <a:avLst/>
                    </a:prstGeom>
                    <a:noFill/>
                    <a:ln>
                      <a:noFill/>
                    </a:ln>
                  </pic:spPr>
                </pic:pic>
              </a:graphicData>
            </a:graphic>
          </wp:inline>
        </w:drawing>
      </w:r>
    </w:p>
    <w:p w14:paraId="17FC49CF">
      <w:pPr>
        <w:spacing w:before="160" w:after="160"/>
        <w:jc w:val="center"/>
      </w:pPr>
      <w:r>
        <w:rPr>
          <w:rFonts w:ascii="宋体" w:hAnsi="宋体" w:eastAsia="宋体"/>
          <w:b/>
          <w:sz w:val="22"/>
        </w:rPr>
        <w:t>【图</w:t>
      </w:r>
      <w:r>
        <w:rPr>
          <w:rFonts w:hint="eastAsia"/>
          <w:b/>
          <w:sz w:val="22"/>
          <w:lang w:val="en-US" w:eastAsia="zh-CN"/>
        </w:rPr>
        <w:t>5</w:t>
      </w:r>
      <w:r>
        <w:rPr>
          <w:rFonts w:ascii="宋体" w:hAnsi="宋体" w:eastAsia="宋体"/>
          <w:b/>
          <w:sz w:val="22"/>
        </w:rPr>
        <w:t xml:space="preserve"> 三维井下地图页面截图】</w:t>
      </w:r>
    </w:p>
    <w:p w14:paraId="54ACF7A9">
      <w:pPr>
        <w:spacing w:after="120" w:line="300" w:lineRule="auto"/>
        <w:ind w:firstLine="480"/>
      </w:pPr>
      <w:r>
        <w:rPr>
          <w:rFonts w:ascii="宋体" w:hAnsi="宋体" w:eastAsia="宋体"/>
          <w:b w:val="0"/>
          <w:sz w:val="24"/>
        </w:rPr>
        <w:t>三维井下地图可显示煤层、采空区、断层、煤柱等井下空间对象。用户可使用鼠标进行旋转、缩放和平移操作，从不同角度查看井下空间结构。</w:t>
      </w:r>
    </w:p>
    <w:p w14:paraId="0ACAE68B">
      <w:pPr>
        <w:spacing w:after="120" w:line="300" w:lineRule="auto"/>
        <w:ind w:firstLine="480"/>
        <w:rPr>
          <w:rFonts w:ascii="宋体" w:hAnsi="宋体" w:eastAsia="宋体"/>
          <w:b w:val="0"/>
          <w:sz w:val="24"/>
        </w:rPr>
      </w:pPr>
      <w:r>
        <w:rPr>
          <w:rFonts w:ascii="宋体" w:hAnsi="宋体" w:eastAsia="宋体"/>
          <w:b w:val="0"/>
          <w:sz w:val="24"/>
        </w:rPr>
        <w:t>系统在三维模型上叠加观测点图层。观测点以彩色点位形式显示，颜色由系统根据综合风险值自动计算生成。不同颜色代表不同冲击危险等级。</w:t>
      </w:r>
    </w:p>
    <w:p w14:paraId="25ED084C">
      <w:pPr>
        <w:spacing w:after="120" w:line="300" w:lineRule="auto"/>
        <w:rPr>
          <w:rFonts w:ascii="宋体" w:hAnsi="宋体" w:eastAsia="宋体"/>
          <w:b w:val="0"/>
          <w:sz w:val="24"/>
        </w:rPr>
      </w:pPr>
      <w:r>
        <w:drawing>
          <wp:inline distT="0" distB="0" distL="114300" distR="114300">
            <wp:extent cx="5934710" cy="2510790"/>
            <wp:effectExtent l="0" t="0" r="8890" b="381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5934710" cy="2510790"/>
                    </a:xfrm>
                    <a:prstGeom prst="rect">
                      <a:avLst/>
                    </a:prstGeom>
                    <a:noFill/>
                    <a:ln>
                      <a:noFill/>
                    </a:ln>
                  </pic:spPr>
                </pic:pic>
              </a:graphicData>
            </a:graphic>
          </wp:inline>
        </w:drawing>
      </w:r>
    </w:p>
    <w:p w14:paraId="0D82510F">
      <w:pPr>
        <w:spacing w:before="160" w:after="160"/>
        <w:jc w:val="center"/>
      </w:pPr>
      <w:r>
        <w:rPr>
          <w:rFonts w:ascii="宋体" w:hAnsi="宋体" w:eastAsia="宋体"/>
          <w:b/>
          <w:sz w:val="22"/>
        </w:rPr>
        <w:t>【图</w:t>
      </w:r>
      <w:r>
        <w:rPr>
          <w:rFonts w:hint="eastAsia"/>
          <w:b/>
          <w:sz w:val="22"/>
          <w:lang w:val="en-US" w:eastAsia="zh-CN"/>
        </w:rPr>
        <w:t>6</w:t>
      </w:r>
      <w:r>
        <w:rPr>
          <w:rFonts w:ascii="宋体" w:hAnsi="宋体" w:eastAsia="宋体"/>
          <w:b/>
          <w:sz w:val="22"/>
        </w:rPr>
        <w:t xml:space="preserve"> 三维井下地图与观测点图层截图】</w:t>
      </w:r>
    </w:p>
    <w:p w14:paraId="71C3BDFC">
      <w:pPr>
        <w:spacing w:before="200" w:after="120"/>
        <w:jc w:val="left"/>
      </w:pPr>
      <w:r>
        <w:rPr>
          <w:rFonts w:ascii="宋体" w:hAnsi="宋体" w:eastAsia="宋体"/>
          <w:b/>
          <w:sz w:val="28"/>
        </w:rPr>
        <w:t>[观测点显示]</w:t>
      </w:r>
    </w:p>
    <w:p w14:paraId="6FE97BC7">
      <w:pPr>
        <w:spacing w:after="120" w:line="300" w:lineRule="auto"/>
        <w:ind w:firstLine="480"/>
      </w:pPr>
      <w:r>
        <w:rPr>
          <w:rFonts w:ascii="宋体" w:hAnsi="宋体" w:eastAsia="宋体"/>
          <w:b w:val="0"/>
          <w:sz w:val="24"/>
        </w:rPr>
        <w:t>三维井下地图中的观测点用于表达矿井关键位置的风险状态。系统加载观测点数据后，会根据点位坐标将其叠加到井下三维模型上。观测点颜色根据综合风险值自动映射，便于用户快速判断不同位置的危险程度。</w:t>
      </w:r>
    </w:p>
    <w:p w14:paraId="58849639">
      <w:pPr>
        <w:spacing w:after="120" w:line="300" w:lineRule="auto"/>
        <w:ind w:firstLine="480"/>
        <w:rPr>
          <w:rFonts w:ascii="宋体" w:hAnsi="宋体" w:eastAsia="宋体"/>
          <w:b w:val="0"/>
          <w:sz w:val="24"/>
        </w:rPr>
      </w:pPr>
      <w:r>
        <w:rPr>
          <w:rFonts w:ascii="宋体" w:hAnsi="宋体" w:eastAsia="宋体"/>
          <w:b w:val="0"/>
          <w:sz w:val="24"/>
        </w:rPr>
        <w:t>用户可点击界面上的显示或隐藏按钮控制观测点图层。当需要查看纯模型结构时，可隐藏点位；当需要分析冲击危险等级时，可重新显示点位图层。</w:t>
      </w:r>
    </w:p>
    <w:p w14:paraId="2D06C2CB">
      <w:pPr>
        <w:spacing w:after="120" w:line="300" w:lineRule="auto"/>
        <w:jc w:val="center"/>
        <w:rPr>
          <w:rFonts w:hint="eastAsia" w:ascii="宋体" w:hAnsi="宋体" w:eastAsia="宋体"/>
          <w:b w:val="0"/>
          <w:sz w:val="24"/>
          <w:lang w:eastAsia="zh-CN"/>
        </w:rPr>
      </w:pPr>
      <w:r>
        <w:drawing>
          <wp:inline distT="0" distB="0" distL="114300" distR="114300">
            <wp:extent cx="2887980" cy="1409700"/>
            <wp:effectExtent l="0" t="0" r="7620" b="762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2"/>
                    <a:stretch>
                      <a:fillRect/>
                    </a:stretch>
                  </pic:blipFill>
                  <pic:spPr>
                    <a:xfrm>
                      <a:off x="0" y="0"/>
                      <a:ext cx="2887980" cy="1409700"/>
                    </a:xfrm>
                    <a:prstGeom prst="rect">
                      <a:avLst/>
                    </a:prstGeom>
                    <a:noFill/>
                    <a:ln>
                      <a:noFill/>
                    </a:ln>
                  </pic:spPr>
                </pic:pic>
              </a:graphicData>
            </a:graphic>
          </wp:inline>
        </w:drawing>
      </w:r>
    </w:p>
    <w:p w14:paraId="392157E4">
      <w:pPr>
        <w:spacing w:before="160" w:after="160"/>
        <w:jc w:val="center"/>
      </w:pPr>
      <w:r>
        <w:rPr>
          <w:rFonts w:ascii="宋体" w:hAnsi="宋体" w:eastAsia="宋体"/>
          <w:b/>
          <w:sz w:val="22"/>
        </w:rPr>
        <w:t>【图9 观测点显示与隐藏操作截图】</w:t>
      </w:r>
    </w:p>
    <w:p w14:paraId="22F815BD">
      <w:pPr>
        <w:spacing w:before="200" w:after="120"/>
        <w:jc w:val="left"/>
      </w:pPr>
      <w:r>
        <w:rPr>
          <w:rFonts w:ascii="宋体" w:hAnsi="宋体" w:eastAsia="宋体"/>
          <w:b/>
          <w:sz w:val="28"/>
        </w:rPr>
        <w:t>[危险等级颜色说明]</w:t>
      </w:r>
    </w:p>
    <w:p w14:paraId="20B0E070">
      <w:pPr>
        <w:spacing w:after="120" w:line="300" w:lineRule="auto"/>
        <w:ind w:firstLine="480"/>
      </w:pPr>
      <w:r>
        <w:rPr>
          <w:rFonts w:ascii="宋体" w:hAnsi="宋体" w:eastAsia="宋体"/>
          <w:b w:val="0"/>
          <w:sz w:val="24"/>
        </w:rPr>
        <w:t>系统采用颜色分级方式表达冲击危险等级。通常情况下，青色或绿色表示低危险，黄色表示中等危险，橙色表示较高危险，红色表示高危险。用户可根据颜色快速识别重点危险区域。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55B8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358B002">
            <w:pPr>
              <w:spacing w:after="0" w:line="240" w:lineRule="auto"/>
            </w:pPr>
            <w:r>
              <w:rPr>
                <w:rFonts w:ascii="宋体" w:hAnsi="宋体" w:eastAsia="宋体"/>
                <w:b/>
                <w:sz w:val="22"/>
              </w:rPr>
              <w:t>危险等级</w:t>
            </w:r>
          </w:p>
        </w:tc>
        <w:tc>
          <w:tcPr>
            <w:tcW w:w="2340" w:type="dxa"/>
          </w:tcPr>
          <w:p w14:paraId="6928C2D8">
            <w:pPr>
              <w:spacing w:after="0" w:line="240" w:lineRule="auto"/>
            </w:pPr>
            <w:r>
              <w:rPr>
                <w:rFonts w:ascii="宋体" w:hAnsi="宋体" w:eastAsia="宋体"/>
                <w:b/>
                <w:sz w:val="22"/>
              </w:rPr>
              <w:t>风险值范围</w:t>
            </w:r>
          </w:p>
        </w:tc>
        <w:tc>
          <w:tcPr>
            <w:tcW w:w="2340" w:type="dxa"/>
          </w:tcPr>
          <w:p w14:paraId="2A18C3B8">
            <w:pPr>
              <w:spacing w:after="0" w:line="240" w:lineRule="auto"/>
            </w:pPr>
            <w:r>
              <w:rPr>
                <w:rFonts w:ascii="宋体" w:hAnsi="宋体" w:eastAsia="宋体"/>
                <w:b/>
                <w:sz w:val="22"/>
              </w:rPr>
              <w:t>显示颜色</w:t>
            </w:r>
          </w:p>
        </w:tc>
        <w:tc>
          <w:tcPr>
            <w:tcW w:w="2340" w:type="dxa"/>
          </w:tcPr>
          <w:p w14:paraId="0B5C8663">
            <w:pPr>
              <w:spacing w:after="0" w:line="240" w:lineRule="auto"/>
            </w:pPr>
            <w:r>
              <w:rPr>
                <w:rFonts w:ascii="宋体" w:hAnsi="宋体" w:eastAsia="宋体"/>
                <w:b/>
                <w:sz w:val="22"/>
              </w:rPr>
              <w:t>说明</w:t>
            </w:r>
          </w:p>
        </w:tc>
      </w:tr>
      <w:tr w14:paraId="6E9E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119CB51">
            <w:pPr>
              <w:spacing w:after="0" w:line="240" w:lineRule="auto"/>
            </w:pPr>
            <w:r>
              <w:rPr>
                <w:rFonts w:ascii="宋体" w:hAnsi="宋体" w:eastAsia="宋体"/>
                <w:b w:val="0"/>
                <w:sz w:val="22"/>
              </w:rPr>
              <w:t>低危险</w:t>
            </w:r>
          </w:p>
        </w:tc>
        <w:tc>
          <w:tcPr>
            <w:tcW w:w="2340" w:type="dxa"/>
          </w:tcPr>
          <w:p w14:paraId="154E7875">
            <w:pPr>
              <w:spacing w:after="0" w:line="240" w:lineRule="auto"/>
            </w:pPr>
            <w:r>
              <w:rPr>
                <w:rFonts w:ascii="宋体" w:hAnsi="宋体" w:eastAsia="宋体"/>
                <w:b w:val="0"/>
                <w:sz w:val="22"/>
              </w:rPr>
              <w:t>0.00-0.25</w:t>
            </w:r>
          </w:p>
        </w:tc>
        <w:tc>
          <w:tcPr>
            <w:tcW w:w="2340" w:type="dxa"/>
          </w:tcPr>
          <w:p w14:paraId="0EE38D23">
            <w:pPr>
              <w:spacing w:after="0" w:line="240" w:lineRule="auto"/>
            </w:pPr>
            <w:r>
              <w:rPr>
                <w:rFonts w:ascii="宋体" w:hAnsi="宋体" w:eastAsia="宋体"/>
                <w:b w:val="0"/>
                <w:sz w:val="22"/>
              </w:rPr>
              <w:t>青色或绿色</w:t>
            </w:r>
          </w:p>
        </w:tc>
        <w:tc>
          <w:tcPr>
            <w:tcW w:w="2340" w:type="dxa"/>
          </w:tcPr>
          <w:p w14:paraId="75493718">
            <w:pPr>
              <w:spacing w:after="0" w:line="240" w:lineRule="auto"/>
            </w:pPr>
            <w:r>
              <w:rPr>
                <w:rFonts w:ascii="宋体" w:hAnsi="宋体" w:eastAsia="宋体"/>
                <w:b w:val="0"/>
                <w:sz w:val="22"/>
              </w:rPr>
              <w:t>常规监测</w:t>
            </w:r>
          </w:p>
        </w:tc>
      </w:tr>
      <w:tr w14:paraId="33E8C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50DAE04">
            <w:pPr>
              <w:spacing w:after="0" w:line="240" w:lineRule="auto"/>
            </w:pPr>
            <w:r>
              <w:rPr>
                <w:rFonts w:ascii="宋体" w:hAnsi="宋体" w:eastAsia="宋体"/>
                <w:b w:val="0"/>
                <w:sz w:val="22"/>
              </w:rPr>
              <w:t>中等危险</w:t>
            </w:r>
          </w:p>
        </w:tc>
        <w:tc>
          <w:tcPr>
            <w:tcW w:w="2340" w:type="dxa"/>
          </w:tcPr>
          <w:p w14:paraId="4B3324AC">
            <w:pPr>
              <w:spacing w:after="0" w:line="240" w:lineRule="auto"/>
            </w:pPr>
            <w:r>
              <w:rPr>
                <w:rFonts w:ascii="宋体" w:hAnsi="宋体" w:eastAsia="宋体"/>
                <w:b w:val="0"/>
                <w:sz w:val="22"/>
              </w:rPr>
              <w:t>0.25-0.50</w:t>
            </w:r>
          </w:p>
        </w:tc>
        <w:tc>
          <w:tcPr>
            <w:tcW w:w="2340" w:type="dxa"/>
          </w:tcPr>
          <w:p w14:paraId="7E6306E7">
            <w:pPr>
              <w:spacing w:after="0" w:line="240" w:lineRule="auto"/>
            </w:pPr>
            <w:r>
              <w:rPr>
                <w:rFonts w:ascii="宋体" w:hAnsi="宋体" w:eastAsia="宋体"/>
                <w:b w:val="0"/>
                <w:sz w:val="22"/>
              </w:rPr>
              <w:t>黄色</w:t>
            </w:r>
          </w:p>
        </w:tc>
        <w:tc>
          <w:tcPr>
            <w:tcW w:w="2340" w:type="dxa"/>
          </w:tcPr>
          <w:p w14:paraId="355CE1CE">
            <w:pPr>
              <w:spacing w:after="0" w:line="240" w:lineRule="auto"/>
            </w:pPr>
            <w:r>
              <w:rPr>
                <w:rFonts w:ascii="宋体" w:hAnsi="宋体" w:eastAsia="宋体"/>
                <w:b w:val="0"/>
                <w:sz w:val="22"/>
              </w:rPr>
              <w:t>持续关注</w:t>
            </w:r>
          </w:p>
        </w:tc>
      </w:tr>
      <w:tr w14:paraId="1996C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049B297">
            <w:pPr>
              <w:spacing w:after="0" w:line="240" w:lineRule="auto"/>
            </w:pPr>
            <w:r>
              <w:rPr>
                <w:rFonts w:ascii="宋体" w:hAnsi="宋体" w:eastAsia="宋体"/>
                <w:b w:val="0"/>
                <w:sz w:val="22"/>
              </w:rPr>
              <w:t>较高危险</w:t>
            </w:r>
          </w:p>
        </w:tc>
        <w:tc>
          <w:tcPr>
            <w:tcW w:w="2340" w:type="dxa"/>
          </w:tcPr>
          <w:p w14:paraId="7BD14377">
            <w:pPr>
              <w:spacing w:after="0" w:line="240" w:lineRule="auto"/>
            </w:pPr>
            <w:r>
              <w:rPr>
                <w:rFonts w:ascii="宋体" w:hAnsi="宋体" w:eastAsia="宋体"/>
                <w:b w:val="0"/>
                <w:sz w:val="22"/>
              </w:rPr>
              <w:t>0.50-0.75</w:t>
            </w:r>
          </w:p>
        </w:tc>
        <w:tc>
          <w:tcPr>
            <w:tcW w:w="2340" w:type="dxa"/>
          </w:tcPr>
          <w:p w14:paraId="1B6E73A8">
            <w:pPr>
              <w:spacing w:after="0" w:line="240" w:lineRule="auto"/>
            </w:pPr>
            <w:r>
              <w:rPr>
                <w:rFonts w:ascii="宋体" w:hAnsi="宋体" w:eastAsia="宋体"/>
                <w:b w:val="0"/>
                <w:sz w:val="22"/>
              </w:rPr>
              <w:t>橙色</w:t>
            </w:r>
          </w:p>
        </w:tc>
        <w:tc>
          <w:tcPr>
            <w:tcW w:w="2340" w:type="dxa"/>
          </w:tcPr>
          <w:p w14:paraId="1EF4C3B5">
            <w:pPr>
              <w:spacing w:after="0" w:line="240" w:lineRule="auto"/>
            </w:pPr>
            <w:r>
              <w:rPr>
                <w:rFonts w:ascii="宋体" w:hAnsi="宋体" w:eastAsia="宋体"/>
                <w:b w:val="0"/>
                <w:sz w:val="22"/>
              </w:rPr>
              <w:t>加强研判</w:t>
            </w:r>
          </w:p>
        </w:tc>
      </w:tr>
      <w:tr w14:paraId="444B4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C42EB95">
            <w:pPr>
              <w:spacing w:after="0" w:line="240" w:lineRule="auto"/>
            </w:pPr>
            <w:r>
              <w:rPr>
                <w:rFonts w:ascii="宋体" w:hAnsi="宋体" w:eastAsia="宋体"/>
                <w:b w:val="0"/>
                <w:sz w:val="22"/>
              </w:rPr>
              <w:t>高危险</w:t>
            </w:r>
          </w:p>
        </w:tc>
        <w:tc>
          <w:tcPr>
            <w:tcW w:w="2340" w:type="dxa"/>
          </w:tcPr>
          <w:p w14:paraId="530263EF">
            <w:pPr>
              <w:spacing w:after="0" w:line="240" w:lineRule="auto"/>
            </w:pPr>
            <w:r>
              <w:rPr>
                <w:rFonts w:ascii="宋体" w:hAnsi="宋体" w:eastAsia="宋体"/>
                <w:b w:val="0"/>
                <w:sz w:val="22"/>
              </w:rPr>
              <w:t>0.75-1.00</w:t>
            </w:r>
          </w:p>
        </w:tc>
        <w:tc>
          <w:tcPr>
            <w:tcW w:w="2340" w:type="dxa"/>
          </w:tcPr>
          <w:p w14:paraId="02410F47">
            <w:pPr>
              <w:spacing w:after="0" w:line="240" w:lineRule="auto"/>
            </w:pPr>
            <w:r>
              <w:rPr>
                <w:rFonts w:ascii="宋体" w:hAnsi="宋体" w:eastAsia="宋体"/>
                <w:b w:val="0"/>
                <w:sz w:val="22"/>
              </w:rPr>
              <w:t>红色</w:t>
            </w:r>
          </w:p>
        </w:tc>
        <w:tc>
          <w:tcPr>
            <w:tcW w:w="2340" w:type="dxa"/>
          </w:tcPr>
          <w:p w14:paraId="78D3DD20">
            <w:pPr>
              <w:spacing w:after="0" w:line="240" w:lineRule="auto"/>
            </w:pPr>
            <w:r>
              <w:rPr>
                <w:rFonts w:ascii="宋体" w:hAnsi="宋体" w:eastAsia="宋体"/>
                <w:b w:val="0"/>
                <w:sz w:val="22"/>
              </w:rPr>
              <w:t>重点预警</w:t>
            </w:r>
          </w:p>
        </w:tc>
      </w:tr>
    </w:tbl>
    <w:p w14:paraId="79646676">
      <w:pPr>
        <w:jc w:val="center"/>
      </w:pPr>
      <w:r>
        <w:drawing>
          <wp:inline distT="0" distB="0" distL="114300" distR="114300">
            <wp:extent cx="4953000" cy="2148840"/>
            <wp:effectExtent l="0" t="0" r="0" b="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3"/>
                    <a:stretch>
                      <a:fillRect/>
                    </a:stretch>
                  </pic:blipFill>
                  <pic:spPr>
                    <a:xfrm>
                      <a:off x="0" y="0"/>
                      <a:ext cx="4953000" cy="2148840"/>
                    </a:xfrm>
                    <a:prstGeom prst="rect">
                      <a:avLst/>
                    </a:prstGeom>
                    <a:noFill/>
                    <a:ln>
                      <a:noFill/>
                    </a:ln>
                  </pic:spPr>
                </pic:pic>
              </a:graphicData>
            </a:graphic>
          </wp:inline>
        </w:drawing>
      </w:r>
    </w:p>
    <w:p w14:paraId="35B9AC10">
      <w:pPr>
        <w:spacing w:before="160" w:after="160"/>
        <w:jc w:val="center"/>
      </w:pPr>
      <w:r>
        <w:rPr>
          <w:rFonts w:ascii="宋体" w:hAnsi="宋体" w:eastAsia="宋体"/>
          <w:b/>
          <w:sz w:val="22"/>
        </w:rPr>
        <w:t>【图12 危险等级颜色示意图】</w:t>
      </w:r>
    </w:p>
    <w:p w14:paraId="3552F285">
      <w:pPr>
        <w:spacing w:before="200" w:after="120"/>
        <w:jc w:val="left"/>
      </w:pPr>
      <w:r>
        <w:rPr>
          <w:rFonts w:ascii="宋体" w:hAnsi="宋体" w:eastAsia="宋体"/>
          <w:b/>
          <w:sz w:val="28"/>
        </w:rPr>
        <w:t>[系统配置]</w:t>
      </w:r>
    </w:p>
    <w:p w14:paraId="1DB7B16A">
      <w:pPr>
        <w:spacing w:after="120" w:line="300" w:lineRule="auto"/>
        <w:ind w:firstLine="480"/>
      </w:pPr>
      <w:r>
        <w:rPr>
          <w:rFonts w:ascii="宋体" w:hAnsi="宋体" w:eastAsia="宋体"/>
          <w:b w:val="0"/>
          <w:sz w:val="24"/>
        </w:rPr>
        <w:t>系统提供基础配置能力，用于管理数据上传目录、结果输出目录、上传文件大小限制和运行参数。用户可根据部署环境进行相应配置。</w:t>
      </w:r>
    </w:p>
    <w:p w14:paraId="0237EDB4">
      <w:pPr>
        <w:spacing w:after="120" w:line="300" w:lineRule="auto"/>
        <w:ind w:firstLine="480"/>
        <w:rPr>
          <w:rFonts w:ascii="宋体" w:hAnsi="宋体" w:eastAsia="宋体"/>
          <w:b w:val="0"/>
          <w:sz w:val="24"/>
        </w:rPr>
      </w:pPr>
      <w:r>
        <w:rPr>
          <w:rFonts w:ascii="宋体" w:hAnsi="宋体" w:eastAsia="宋体"/>
          <w:b w:val="0"/>
          <w:sz w:val="24"/>
        </w:rPr>
        <w:t>配置完成后，系统在后续数据上传、结果生成和资源加载过程中自动使用当前配置。配置功能提高了系统在不同矿井、不同工作站和不同数据目录下的适配能力。</w:t>
      </w:r>
    </w:p>
    <w:p w14:paraId="6AFD5F0B">
      <w:pPr>
        <w:spacing w:after="120" w:line="300" w:lineRule="auto"/>
        <w:rPr>
          <w:rFonts w:ascii="宋体" w:hAnsi="宋体" w:eastAsia="宋体"/>
          <w:b w:val="0"/>
          <w:sz w:val="24"/>
        </w:rPr>
      </w:pPr>
      <w:r>
        <w:drawing>
          <wp:inline distT="0" distB="0" distL="114300" distR="114300">
            <wp:extent cx="5934710" cy="2510790"/>
            <wp:effectExtent l="0" t="0" r="8890" b="381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4"/>
                    <a:stretch>
                      <a:fillRect/>
                    </a:stretch>
                  </pic:blipFill>
                  <pic:spPr>
                    <a:xfrm>
                      <a:off x="0" y="0"/>
                      <a:ext cx="5934710" cy="2510790"/>
                    </a:xfrm>
                    <a:prstGeom prst="rect">
                      <a:avLst/>
                    </a:prstGeom>
                    <a:noFill/>
                    <a:ln>
                      <a:noFill/>
                    </a:ln>
                  </pic:spPr>
                </pic:pic>
              </a:graphicData>
            </a:graphic>
          </wp:inline>
        </w:drawing>
      </w:r>
    </w:p>
    <w:p w14:paraId="77527FF5">
      <w:pPr>
        <w:spacing w:before="160" w:after="160"/>
        <w:jc w:val="center"/>
      </w:pPr>
      <w:r>
        <w:rPr>
          <w:rFonts w:ascii="宋体" w:hAnsi="宋体" w:eastAsia="宋体"/>
          <w:b/>
          <w:sz w:val="22"/>
        </w:rPr>
        <w:t>【图13 系统配置界面截图】</w:t>
      </w:r>
    </w:p>
    <w:p w14:paraId="1A3E97EE">
      <w:pPr>
        <w:spacing w:before="200" w:after="120"/>
        <w:jc w:val="left"/>
      </w:pPr>
      <w:r>
        <w:rPr>
          <w:rFonts w:ascii="宋体" w:hAnsi="宋体" w:eastAsia="宋体"/>
          <w:b/>
          <w:sz w:val="28"/>
        </w:rPr>
        <w:t>[运行环境]</w:t>
      </w:r>
    </w:p>
    <w:p w14:paraId="3368E413">
      <w:pPr>
        <w:spacing w:after="120" w:line="300" w:lineRule="auto"/>
        <w:ind w:firstLine="480"/>
      </w:pPr>
      <w:r>
        <w:rPr>
          <w:rFonts w:ascii="宋体" w:hAnsi="宋体" w:eastAsia="宋体"/>
          <w:b w:val="0"/>
          <w:sz w:val="24"/>
        </w:rPr>
        <w:t>软件运行时建议使用 Windows 操作系统、现代浏览器以及支持 WebGL 的图形环境。前端页面通过浏览器访问，后端服务负责数据处理和计算。</w:t>
      </w:r>
    </w:p>
    <w:p w14:paraId="35A23FB8">
      <w:pPr>
        <w:spacing w:after="120" w:line="300" w:lineRule="auto"/>
        <w:ind w:firstLine="480"/>
      </w:pPr>
      <w:r>
        <w:rPr>
          <w:rFonts w:ascii="宋体" w:hAnsi="宋体" w:eastAsia="宋体"/>
          <w:b w:val="0"/>
          <w:sz w:val="24"/>
        </w:rPr>
        <w:t>推荐硬件环境为 Intel i5 或同等级以上处理器、8GB 及以上内存、支持 WebGL 的显卡或集成显卡。推荐使用 Chrome 或 Edge 浏览器。</w:t>
      </w:r>
    </w:p>
    <w:p w14:paraId="1D6CEB07">
      <w:pPr>
        <w:spacing w:before="200" w:after="120"/>
        <w:jc w:val="left"/>
      </w:pPr>
      <w:r>
        <w:rPr>
          <w:rFonts w:ascii="宋体" w:hAnsi="宋体" w:eastAsia="宋体"/>
          <w:b/>
          <w:sz w:val="28"/>
        </w:rPr>
        <w:t>[退出系统]</w:t>
      </w:r>
    </w:p>
    <w:p w14:paraId="7A106127">
      <w:pPr>
        <w:spacing w:after="120" w:line="300" w:lineRule="auto"/>
        <w:ind w:firstLine="480"/>
      </w:pPr>
      <w:r>
        <w:rPr>
          <w:rFonts w:ascii="宋体" w:hAnsi="宋体" w:eastAsia="宋体"/>
          <w:b w:val="0"/>
          <w:sz w:val="24"/>
        </w:rPr>
        <w:t>用户完成云图查看或三维井下地图分析后，可直接关闭浏览器页面退出系统。</w:t>
      </w:r>
    </w:p>
    <w:p w14:paraId="1851DF23">
      <w:pPr>
        <w:spacing w:before="200" w:after="120"/>
        <w:jc w:val="left"/>
      </w:pPr>
      <w:r>
        <w:rPr>
          <w:rFonts w:ascii="宋体" w:hAnsi="宋体" w:eastAsia="宋体"/>
          <w:b/>
          <w:sz w:val="28"/>
        </w:rPr>
        <w:t>[软件特点]</w:t>
      </w:r>
    </w:p>
    <w:p w14:paraId="78165625">
      <w:pPr>
        <w:spacing w:after="120" w:line="300" w:lineRule="auto"/>
        <w:ind w:firstLine="480"/>
      </w:pPr>
      <w:r>
        <w:rPr>
          <w:rFonts w:ascii="宋体" w:hAnsi="宋体" w:eastAsia="宋体"/>
          <w:b w:val="0"/>
          <w:sz w:val="24"/>
        </w:rPr>
        <w:t>本软件围绕冲击地压矿井微震监测和危险等级区划业务设计，具有智能判识、云图表达、三维展示、点位交互、颜色动态刷新和模块化扩展等特点。软件通过二维云图和三维井下地图相结合的方式，提升冲击危险分析结果的直观性和可操作性。</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D54643"/>
    <w:rsid w:val="0C1B3CF0"/>
    <w:rsid w:val="0EE63C63"/>
    <w:rsid w:val="123D63F3"/>
    <w:rsid w:val="141112E6"/>
    <w:rsid w:val="2D3E6E5B"/>
    <w:rsid w:val="2F8C268B"/>
    <w:rsid w:val="32DC56D7"/>
    <w:rsid w:val="337F131A"/>
    <w:rsid w:val="430F54F9"/>
    <w:rsid w:val="46313695"/>
    <w:rsid w:val="47972677"/>
    <w:rsid w:val="497C0C22"/>
    <w:rsid w:val="52CD174F"/>
    <w:rsid w:val="53A019B1"/>
    <w:rsid w:val="55FD1BAE"/>
    <w:rsid w:val="5B22711E"/>
    <w:rsid w:val="5BFB7CFF"/>
    <w:rsid w:val="5C8255FD"/>
    <w:rsid w:val="5D676456"/>
    <w:rsid w:val="6D681259"/>
    <w:rsid w:val="71551BD5"/>
    <w:rsid w:val="715649D7"/>
    <w:rsid w:val="73E613AD"/>
    <w:rsid w:val="79A764C4"/>
    <w:rsid w:val="7C1F0416"/>
    <w:rsid w:val="7D2C6F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2770</Words>
  <Characters>2835</Characters>
  <Lines>0</Lines>
  <Paragraphs>0</Paragraphs>
  <TotalTime>0</TotalTime>
  <ScaleCrop>false</ScaleCrop>
  <LinksUpToDate>false</LinksUpToDate>
  <CharactersWithSpaces>2861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赵帅</cp:lastModifiedBy>
  <dcterms:modified xsi:type="dcterms:W3CDTF">2026-06-08T14:49:25Z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eyJoZGlkIjoiMWFlMzVlYzM5MGU2NzdhNTMyZWE4MzdjMTQ1NjkxZmIiLCJ1c2VySWQiOiI1NTUwNzQyNjgifQ==</vt:lpwstr>
  </property>
  <property fmtid="{D5CDD505-2E9C-101B-9397-08002B2CF9AE}" pid="3" name="KSOProductBuildVer">
    <vt:lpwstr>2052-12.1.0.26895</vt:lpwstr>
  </property>
  <property fmtid="{D5CDD505-2E9C-101B-9397-08002B2CF9AE}" pid="4" name="ICV">
    <vt:lpwstr>99030F63D5E947B68C3EE883EB4D1BD5_12</vt:lpwstr>
  </property>
</Properties>
</file>