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C6B13">
      <w:pPr>
        <w:spacing w:after="360"/>
        <w:jc w:val="center"/>
      </w:pPr>
      <w:r>
        <w:rPr>
          <w:rFonts w:ascii="宋体" w:hAnsi="宋体" w:eastAsia="宋体"/>
          <w:b/>
          <w:sz w:val="36"/>
        </w:rPr>
        <w:t>冲击地压矿井微震监测智能判识冲击危险等级及区划系统</w:t>
      </w:r>
    </w:p>
    <w:p w14:paraId="2B6E3D0E">
      <w:pPr>
        <w:spacing w:after="360"/>
        <w:jc w:val="center"/>
      </w:pPr>
      <w:r>
        <w:rPr>
          <w:rFonts w:ascii="宋体" w:hAnsi="宋体" w:eastAsia="宋体"/>
          <w:b/>
          <w:sz w:val="36"/>
        </w:rPr>
        <w:t>操作手册</w:t>
      </w:r>
    </w:p>
    <w:p w14:paraId="28A14EC0">
      <w:pPr>
        <w:spacing w:before="200" w:after="120"/>
        <w:jc w:val="left"/>
      </w:pPr>
      <w:r>
        <w:rPr>
          <w:rFonts w:ascii="宋体" w:hAnsi="宋体" w:eastAsia="宋体"/>
          <w:b/>
          <w:sz w:val="28"/>
        </w:rPr>
        <w:t>[名称]</w:t>
      </w:r>
    </w:p>
    <w:p w14:paraId="4CD42F85">
      <w:pPr>
        <w:spacing w:after="120" w:line="300" w:lineRule="auto"/>
        <w:ind w:firstLine="480"/>
      </w:pPr>
      <w:r>
        <w:rPr>
          <w:rFonts w:ascii="宋体" w:hAnsi="宋体" w:eastAsia="宋体"/>
          <w:b w:val="0"/>
          <w:sz w:val="24"/>
        </w:rPr>
        <w:t>冲击地压矿井微震监测智能判识冲击危险等级及区划系统是一套面向煤矿冲击地压监测、防治与风险区划业务的软件系统。系统围绕矿井微震监测数据、井下三维空间模型、观测点风险指标及危险等级判识结果，提供冲击危险云图生成和三维井下地图生成能力。用户可通过图形化界面完成数据上传、智能计算、云图查看、三维地图查看、观测点点击查询及风险颜色动态刷新等操作。</w:t>
      </w:r>
    </w:p>
    <w:p w14:paraId="5B478D7E">
      <w:pPr>
        <w:spacing w:after="120" w:line="300" w:lineRule="auto"/>
        <w:ind w:firstLine="480"/>
      </w:pPr>
      <w:r>
        <w:rPr>
          <w:rFonts w:ascii="宋体" w:hAnsi="宋体" w:eastAsia="宋体"/>
          <w:b w:val="0"/>
          <w:sz w:val="24"/>
        </w:rPr>
        <w:t>本软件通过自主设计的数据处理流程、风险等级判识规则、云图表达方法和三维空间可视化交互机制，将微震监测数据转化为直观的冲击危险等级区划成果，用于辅助矿井安全监测、冲击地压危险识别、重点区域研判和防冲技术管理。</w:t>
      </w:r>
    </w:p>
    <w:p w14:paraId="7DBEF2EB">
      <w:pPr>
        <w:spacing w:before="200" w:after="120"/>
        <w:jc w:val="left"/>
      </w:pPr>
      <w:r>
        <w:rPr>
          <w:rFonts w:ascii="宋体" w:hAnsi="宋体" w:eastAsia="宋体"/>
          <w:b/>
          <w:sz w:val="28"/>
        </w:rPr>
        <w:t>[功能说明]</w:t>
      </w:r>
    </w:p>
    <w:p w14:paraId="43860FE6">
      <w:pPr>
        <w:spacing w:after="120" w:line="300" w:lineRule="auto"/>
        <w:ind w:firstLine="480"/>
      </w:pPr>
      <w:r>
        <w:rPr>
          <w:sz w:val="24"/>
        </w:rPr>
        <w:t>系统功能由基础管理功能和核心业务功能两部分组成。基础管理功能包括用户登录、用户注册、人员管理和角色权限控制，用于完成系统账号接入、身份识别、人员维护和权限分级管理；核心业务功能包括生成冲击危险云图和生成三维井下地图，用于对矿井微震监测数据进行智能判识、风险表达和空间展示。系统通过基础管理功能保障使用安全，通过核心业务功能支撑冲击地压危险等级判识及区划成果生成。</w:t>
      </w:r>
    </w:p>
    <w:p w14:paraId="32802930">
      <w:r>
        <w:rPr>
          <w:b/>
          <w:sz w:val="28"/>
        </w:rPr>
        <w:t>[基础功能]</w:t>
      </w:r>
    </w:p>
    <w:p w14:paraId="52342B24">
      <w:r>
        <w:rPr>
          <w:sz w:val="24"/>
        </w:rPr>
        <w:t>基础功能用于完成系统账号、身份和权限的统一管理，是用户进入业务功能前的必要支撑。系统通过登录认证、注册接入、人员维护和角色分级控制，保证不同岗位人员按照授权范围使用冲击危险云图生成和三维井下地图等业务能力。</w:t>
      </w:r>
    </w:p>
    <w:p w14:paraId="0436F3DA">
      <w:r>
        <w:rPr>
          <w:b/>
          <w:sz w:val="28"/>
        </w:rPr>
        <w:t>[用户登录]</w:t>
      </w:r>
    </w:p>
    <w:p w14:paraId="5C27281E">
      <w:r>
        <w:rPr>
          <w:sz w:val="24"/>
        </w:rPr>
        <w:t>用户打开系统后首先进入登录页面。登录页面上方独立展示系统名称，下方提供用户名、密码输入框和登录按钮。用户输入账号信息后点击登录，系统自动校验账号状态、密码信息和角色权限。认证通过后进入系统主界面；认证失败时，页面给出错误提示，用户可重新输入账号信息。</w:t>
      </w:r>
    </w:p>
    <w:p w14:paraId="6201EF3D">
      <w:pPr>
        <w:rPr>
          <w:sz w:val="24"/>
        </w:rPr>
      </w:pPr>
      <w:r>
        <w:rPr>
          <w:sz w:val="24"/>
        </w:rPr>
        <w:t>登录功能用于建立当前操作人与系统业务行为之间的对应关系。系统根据登录结果生成当前会话，并在用户访问各功能页面时自动识别身份状态，未登录用户不能直接进入业务页面。</w:t>
      </w:r>
    </w:p>
    <w:p w14:paraId="2B7805CF">
      <w:pPr>
        <w:jc w:val="center"/>
        <w:rPr>
          <w:sz w:val="24"/>
        </w:rPr>
      </w:pPr>
      <w:r>
        <w:drawing>
          <wp:inline distT="0" distB="0" distL="114300" distR="114300">
            <wp:extent cx="5316855" cy="3155315"/>
            <wp:effectExtent l="0" t="0" r="190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316855" cy="3155315"/>
                    </a:xfrm>
                    <a:prstGeom prst="rect">
                      <a:avLst/>
                    </a:prstGeom>
                    <a:noFill/>
                    <a:ln>
                      <a:noFill/>
                    </a:ln>
                  </pic:spPr>
                </pic:pic>
              </a:graphicData>
            </a:graphic>
          </wp:inline>
        </w:drawing>
      </w:r>
    </w:p>
    <w:p w14:paraId="64C9A282">
      <w:pPr>
        <w:jc w:val="center"/>
      </w:pPr>
      <w:r>
        <w:rPr>
          <w:b/>
          <w:sz w:val="24"/>
        </w:rPr>
        <w:t>【图1 用户登录界面】</w:t>
      </w:r>
    </w:p>
    <w:p w14:paraId="57EC5A0B">
      <w:r>
        <w:rPr>
          <w:b/>
          <w:sz w:val="28"/>
        </w:rPr>
        <w:t>[用户注册]</w:t>
      </w:r>
    </w:p>
    <w:p w14:paraId="63005717">
      <w:r>
        <w:rPr>
          <w:sz w:val="24"/>
        </w:rPr>
        <w:t>用户在登录页面点击注册入口进入注册页面。注册页面提供用户名、姓名和密码等信息录入项。用户填写完成后提交注册申请，系统完成账号创建，并将新账号默认设置为普通用户权限。</w:t>
      </w:r>
    </w:p>
    <w:p w14:paraId="32F9B8C7">
      <w:pPr>
        <w:rPr>
          <w:sz w:val="24"/>
        </w:rPr>
      </w:pPr>
      <w:r>
        <w:rPr>
          <w:sz w:val="24"/>
        </w:rPr>
        <w:t>注册后的普通用户可使用冲击危险云图生成和三维井下地图功能。若需要调整用户角色、停用账号或重置密码，应由管理员在人员管理功能中统一处理。</w:t>
      </w:r>
    </w:p>
    <w:p w14:paraId="02DC6EBA">
      <w:pPr>
        <w:jc w:val="center"/>
        <w:rPr>
          <w:sz w:val="24"/>
        </w:rPr>
      </w:pPr>
      <w:r>
        <w:drawing>
          <wp:inline distT="0" distB="0" distL="114300" distR="114300">
            <wp:extent cx="5339715" cy="3168650"/>
            <wp:effectExtent l="0" t="0" r="9525" b="12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
                    <a:stretch>
                      <a:fillRect/>
                    </a:stretch>
                  </pic:blipFill>
                  <pic:spPr>
                    <a:xfrm>
                      <a:off x="0" y="0"/>
                      <a:ext cx="5339715" cy="3168650"/>
                    </a:xfrm>
                    <a:prstGeom prst="rect">
                      <a:avLst/>
                    </a:prstGeom>
                    <a:noFill/>
                    <a:ln>
                      <a:noFill/>
                    </a:ln>
                  </pic:spPr>
                </pic:pic>
              </a:graphicData>
            </a:graphic>
          </wp:inline>
        </w:drawing>
      </w:r>
    </w:p>
    <w:p w14:paraId="186A5785">
      <w:pPr>
        <w:jc w:val="center"/>
      </w:pPr>
      <w:r>
        <w:rPr>
          <w:b/>
          <w:sz w:val="24"/>
        </w:rPr>
        <w:t>【图2 用户注册界面】</w:t>
      </w:r>
    </w:p>
    <w:p w14:paraId="56F1CD7E">
      <w:r>
        <w:rPr>
          <w:b/>
          <w:sz w:val="28"/>
        </w:rPr>
        <w:t>[人员管理]</w:t>
      </w:r>
    </w:p>
    <w:p w14:paraId="5A0A8253">
      <w:r>
        <w:rPr>
          <w:sz w:val="24"/>
        </w:rPr>
        <w:t>人员管理功能面向管理员开放。管理员登录系统后，可在顶部导航栏进入人员管理页面。页面以列表方式展示用户名、姓名、角色、启用状态、创建时间和操作按钮，便于管理员掌握系统账号情况。</w:t>
      </w:r>
    </w:p>
    <w:p w14:paraId="20437D4B">
      <w:pPr>
        <w:rPr>
          <w:sz w:val="24"/>
        </w:rPr>
      </w:pPr>
      <w:r>
        <w:rPr>
          <w:sz w:val="24"/>
        </w:rPr>
        <w:t>管理员可对用户执行编辑、启用、停用、角色分配、密码重置和删除等操作。当用户岗位变化、权限调整或账号停用时，管理员可通过该功能完成统一维护，使系统账号体系与实际组织管理要求保持一致。</w:t>
      </w:r>
    </w:p>
    <w:p w14:paraId="3EB46357">
      <w:pPr>
        <w:jc w:val="center"/>
        <w:rPr>
          <w:sz w:val="24"/>
        </w:rPr>
      </w:pPr>
      <w:r>
        <w:drawing>
          <wp:inline distT="0" distB="0" distL="114300" distR="114300">
            <wp:extent cx="5939790" cy="3434080"/>
            <wp:effectExtent l="0" t="0" r="381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939790" cy="3434080"/>
                    </a:xfrm>
                    <a:prstGeom prst="rect">
                      <a:avLst/>
                    </a:prstGeom>
                    <a:noFill/>
                    <a:ln>
                      <a:noFill/>
                    </a:ln>
                  </pic:spPr>
                </pic:pic>
              </a:graphicData>
            </a:graphic>
          </wp:inline>
        </w:drawing>
      </w:r>
    </w:p>
    <w:p w14:paraId="235F37AB">
      <w:pPr>
        <w:jc w:val="center"/>
      </w:pPr>
      <w:r>
        <w:rPr>
          <w:b/>
          <w:sz w:val="24"/>
        </w:rPr>
        <w:t>【图3 人员管理界面】</w:t>
      </w:r>
    </w:p>
    <w:p w14:paraId="61C51C9E">
      <w:r>
        <w:rPr>
          <w:b/>
          <w:sz w:val="28"/>
        </w:rPr>
        <w:t>[权限划分]</w:t>
      </w:r>
    </w:p>
    <w:p w14:paraId="47DBDC8C">
      <w:r>
        <w:rPr>
          <w:sz w:val="24"/>
        </w:rPr>
        <w:t>系统权限分为管理员和用户两类。管理员拥有系统管理权限，可使用基础管理功能和全部业务功能，并可为其他用户分配角色权限；普通用户拥有业务使用权限，可访问冲击危险云图生成和三维井下地图功能，但不能进入人员管理页面，也不能修改其他用户权限。</w:t>
      </w:r>
    </w:p>
    <w:p w14:paraId="76F974EB">
      <w:pPr>
        <w:rPr>
          <w:sz w:val="24"/>
        </w:rPr>
      </w:pPr>
      <w:r>
        <w:rPr>
          <w:sz w:val="24"/>
        </w:rPr>
        <w:t>系统在界面导航和后台接口两个层面进行权限控制。前端根据当前用户角色动态显示功能入口，普通用户不显示人员管理入口；后端对人员管理相关接口进行管理员权限校验，防止未授权访问。</w:t>
      </w:r>
    </w:p>
    <w:p w14:paraId="124B85F9">
      <w:pPr>
        <w:jc w:val="center"/>
        <w:rPr>
          <w:sz w:val="24"/>
        </w:rPr>
      </w:pPr>
      <w:r>
        <w:drawing>
          <wp:inline distT="0" distB="0" distL="114300" distR="114300">
            <wp:extent cx="5652135" cy="3267710"/>
            <wp:effectExtent l="0" t="0" r="1905"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0"/>
                    <a:stretch>
                      <a:fillRect/>
                    </a:stretch>
                  </pic:blipFill>
                  <pic:spPr>
                    <a:xfrm>
                      <a:off x="0" y="0"/>
                      <a:ext cx="5652135" cy="3267710"/>
                    </a:xfrm>
                    <a:prstGeom prst="rect">
                      <a:avLst/>
                    </a:prstGeom>
                    <a:noFill/>
                    <a:ln>
                      <a:noFill/>
                    </a:ln>
                  </pic:spPr>
                </pic:pic>
              </a:graphicData>
            </a:graphic>
          </wp:inline>
        </w:drawing>
      </w:r>
    </w:p>
    <w:p w14:paraId="14DABE60">
      <w:pPr>
        <w:jc w:val="center"/>
      </w:pPr>
      <w:r>
        <w:rPr>
          <w:b/>
          <w:sz w:val="24"/>
        </w:rPr>
        <w:t>【图4 角色权限划分示意图】</w:t>
      </w:r>
    </w:p>
    <w:p w14:paraId="4E83EA46">
      <w:r>
        <w:rPr>
          <w:b/>
          <w:sz w:val="28"/>
        </w:rPr>
        <w:t>[安全管理机制]</w:t>
      </w:r>
    </w:p>
    <w:p w14:paraId="0DFFD331">
      <w:r>
        <w:rPr>
          <w:sz w:val="24"/>
        </w:rPr>
        <w:t>系统采用账号口令、会话令牌、角色识别和接口鉴权相结合的方式实现基础安全管理。用户密码在系统内部以加盐摘要形式保存，登录成功后由系统生成访问令牌，后续业务请求携带令牌完成身份识别。</w:t>
      </w:r>
    </w:p>
    <w:p w14:paraId="05CF44FD">
      <w:r>
        <w:rPr>
          <w:sz w:val="24"/>
        </w:rPr>
        <w:t>用户退出系统时，系统清理当前会话信息并返回登录界面。通过上述机制，软件能够实现不同岗位人员的分级使用，保证管理员负责账号和权限维护，普通用户专注于冲击危险云图生成和三维井下地图分析。</w:t>
      </w:r>
    </w:p>
    <w:p w14:paraId="16B1A901"/>
    <w:p w14:paraId="0648E49E">
      <w:pPr>
        <w:spacing w:before="200" w:after="120"/>
        <w:jc w:val="left"/>
      </w:pPr>
      <w:r>
        <w:rPr>
          <w:rFonts w:ascii="宋体" w:hAnsi="宋体" w:eastAsia="宋体"/>
          <w:b/>
          <w:sz w:val="28"/>
        </w:rPr>
        <w:t>[系统主界面]</w:t>
      </w:r>
    </w:p>
    <w:p w14:paraId="7DC50A94">
      <w:pPr>
        <w:spacing w:after="120" w:line="300" w:lineRule="auto"/>
        <w:ind w:firstLine="480"/>
        <w:rPr>
          <w:rFonts w:ascii="宋体" w:hAnsi="宋体" w:eastAsia="宋体"/>
          <w:b w:val="0"/>
          <w:sz w:val="24"/>
        </w:rPr>
      </w:pPr>
      <w:r>
        <w:rPr>
          <w:rFonts w:ascii="宋体" w:hAnsi="宋体" w:eastAsia="宋体"/>
          <w:b w:val="0"/>
          <w:sz w:val="24"/>
        </w:rPr>
        <w:t>用户打开系统后，界面顶部显示系统名称和功能导航按钮。用户可通过导航按钮进入冲击危险云图生成功能或三维井下地图生成功能。系统主界面采用可视化大屏布局，便于用户快速查看当前功能区域、操作按钮和结果展示区域。</w:t>
      </w:r>
    </w:p>
    <w:p w14:paraId="138B3476">
      <w:pPr>
        <w:spacing w:after="120" w:line="300" w:lineRule="auto"/>
        <w:jc w:val="center"/>
        <w:rPr>
          <w:rFonts w:ascii="宋体" w:hAnsi="宋体" w:eastAsia="宋体"/>
          <w:b w:val="0"/>
          <w:sz w:val="24"/>
        </w:rPr>
      </w:pPr>
      <w:r>
        <w:drawing>
          <wp:inline distT="0" distB="0" distL="114300" distR="114300">
            <wp:extent cx="5797550" cy="3415665"/>
            <wp:effectExtent l="0" t="0" r="8890" b="133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1"/>
                    <a:stretch>
                      <a:fillRect/>
                    </a:stretch>
                  </pic:blipFill>
                  <pic:spPr>
                    <a:xfrm>
                      <a:off x="0" y="0"/>
                      <a:ext cx="5797550" cy="3415665"/>
                    </a:xfrm>
                    <a:prstGeom prst="rect">
                      <a:avLst/>
                    </a:prstGeom>
                    <a:noFill/>
                    <a:ln>
                      <a:noFill/>
                    </a:ln>
                  </pic:spPr>
                </pic:pic>
              </a:graphicData>
            </a:graphic>
          </wp:inline>
        </w:drawing>
      </w:r>
    </w:p>
    <w:p w14:paraId="541F3654">
      <w:pPr>
        <w:spacing w:before="160" w:after="160"/>
        <w:jc w:val="center"/>
      </w:pPr>
      <w:r>
        <w:rPr>
          <w:b/>
          <w:sz w:val="24"/>
        </w:rPr>
        <w:t>【图</w:t>
      </w:r>
      <w:r>
        <w:rPr>
          <w:rFonts w:hint="eastAsia"/>
          <w:b/>
          <w:sz w:val="24"/>
          <w:lang w:val="en-US" w:eastAsia="zh-CN"/>
        </w:rPr>
        <w:t>5</w:t>
      </w:r>
      <w:r>
        <w:rPr>
          <w:b/>
          <w:sz w:val="24"/>
        </w:rPr>
        <w:t xml:space="preserve"> 系统主界面】</w:t>
      </w:r>
    </w:p>
    <w:p w14:paraId="76A1AA43">
      <w:pPr>
        <w:spacing w:after="120" w:line="300" w:lineRule="auto"/>
        <w:ind w:firstLine="480"/>
      </w:pPr>
      <w:r>
        <w:rPr>
          <w:rFonts w:ascii="宋体" w:hAnsi="宋体" w:eastAsia="宋体"/>
          <w:b w:val="0"/>
          <w:sz w:val="24"/>
        </w:rPr>
        <w:t>在主界面中，用户可根据业务需要选择相应功能模块。系统通过统一的界面风格组织上传、计算、查看和交互操作，降低业务人员使用难度。</w:t>
      </w:r>
    </w:p>
    <w:p w14:paraId="3D511A69">
      <w:pPr>
        <w:spacing w:before="200" w:after="120"/>
        <w:jc w:val="left"/>
      </w:pPr>
      <w:r>
        <w:rPr>
          <w:rFonts w:ascii="宋体" w:hAnsi="宋体" w:eastAsia="宋体"/>
          <w:b/>
          <w:sz w:val="28"/>
        </w:rPr>
        <w:t>[生成冲击危险云图]</w:t>
      </w:r>
    </w:p>
    <w:p w14:paraId="1E43424F">
      <w:pPr>
        <w:spacing w:after="120" w:line="300" w:lineRule="auto"/>
        <w:ind w:firstLine="480"/>
        <w:rPr>
          <w:rFonts w:ascii="宋体" w:hAnsi="宋体" w:eastAsia="宋体"/>
          <w:b w:val="0"/>
          <w:sz w:val="24"/>
        </w:rPr>
      </w:pPr>
      <w:r>
        <w:rPr>
          <w:rFonts w:ascii="宋体" w:hAnsi="宋体" w:eastAsia="宋体"/>
          <w:b w:val="0"/>
          <w:sz w:val="24"/>
        </w:rPr>
        <w:t>在进行冲击危险云图生成操作时，用户点击界面上的云图生成功能入口，进入云图生成页面。页面提供数据上传按钮、计算状态提示区域和云图结果展示区域。</w:t>
      </w:r>
    </w:p>
    <w:p w14:paraId="00F833B6">
      <w:pPr>
        <w:spacing w:after="120" w:line="300" w:lineRule="auto"/>
        <w:jc w:val="center"/>
        <w:rPr>
          <w:rFonts w:ascii="宋体" w:hAnsi="宋体" w:eastAsia="宋体"/>
          <w:b w:val="0"/>
          <w:sz w:val="24"/>
        </w:rPr>
      </w:pPr>
      <w:r>
        <w:drawing>
          <wp:inline distT="0" distB="0" distL="114300" distR="114300">
            <wp:extent cx="5466715" cy="3199765"/>
            <wp:effectExtent l="0" t="0" r="4445" b="63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
                    <a:stretch>
                      <a:fillRect/>
                    </a:stretch>
                  </pic:blipFill>
                  <pic:spPr>
                    <a:xfrm>
                      <a:off x="0" y="0"/>
                      <a:ext cx="5466715" cy="3199765"/>
                    </a:xfrm>
                    <a:prstGeom prst="rect">
                      <a:avLst/>
                    </a:prstGeom>
                    <a:noFill/>
                    <a:ln>
                      <a:noFill/>
                    </a:ln>
                  </pic:spPr>
                </pic:pic>
              </a:graphicData>
            </a:graphic>
          </wp:inline>
        </w:drawing>
      </w:r>
    </w:p>
    <w:p w14:paraId="29D63335">
      <w:pPr>
        <w:spacing w:before="160" w:after="160"/>
        <w:jc w:val="center"/>
      </w:pPr>
      <w:r>
        <w:rPr>
          <w:b/>
          <w:sz w:val="24"/>
        </w:rPr>
        <w:t>【图</w:t>
      </w:r>
      <w:r>
        <w:rPr>
          <w:rFonts w:hint="eastAsia"/>
          <w:b/>
          <w:sz w:val="24"/>
          <w:lang w:val="en-US" w:eastAsia="zh-CN"/>
        </w:rPr>
        <w:t>6</w:t>
      </w:r>
      <w:r>
        <w:rPr>
          <w:b/>
          <w:sz w:val="24"/>
        </w:rPr>
        <w:t xml:space="preserve"> 选择数据页面】</w:t>
      </w:r>
    </w:p>
    <w:p w14:paraId="7398B98F">
      <w:pPr>
        <w:spacing w:after="120" w:line="300" w:lineRule="auto"/>
        <w:ind w:firstLine="480"/>
      </w:pPr>
      <w:r>
        <w:rPr>
          <w:rFonts w:ascii="宋体" w:hAnsi="宋体" w:eastAsia="宋体"/>
          <w:b w:val="0"/>
          <w:sz w:val="24"/>
        </w:rPr>
        <w:t>用户点击上传按钮后，选择本地微震监测数据文件。文件选择完成后，系统自动读取文件内容，对数据字段、坐标信息和监测指标进行校验。校验通过后，系统进入智能判识流程，对微震事件的能量、空间分布、活动强度和风险指标进行计算。</w:t>
      </w:r>
    </w:p>
    <w:p w14:paraId="04C997A8">
      <w:pPr>
        <w:spacing w:after="120" w:line="300" w:lineRule="auto"/>
        <w:ind w:firstLine="480"/>
      </w:pPr>
      <w:r>
        <w:rPr>
          <w:rFonts w:ascii="宋体" w:hAnsi="宋体" w:eastAsia="宋体"/>
          <w:b w:val="0"/>
          <w:sz w:val="24"/>
        </w:rPr>
        <w:t>计算完成后，系统根据冲击危险等级判识规则生成危险等级云图。云图采用颜色区分不同危险等级，用户可以直观看到低危险、中等危险、较高危险和高危险区域。</w:t>
      </w:r>
    </w:p>
    <w:p w14:paraId="729CD6DD">
      <w:pPr>
        <w:spacing w:after="120" w:line="300" w:lineRule="auto"/>
        <w:ind w:firstLine="480"/>
        <w:rPr>
          <w:rFonts w:ascii="宋体" w:hAnsi="宋体" w:eastAsia="宋体"/>
          <w:b w:val="0"/>
          <w:sz w:val="24"/>
        </w:rPr>
      </w:pPr>
      <w:r>
        <w:rPr>
          <w:rFonts w:ascii="宋体" w:hAnsi="宋体" w:eastAsia="宋体"/>
          <w:b w:val="0"/>
          <w:sz w:val="24"/>
        </w:rPr>
        <w:t>云图生成后，用户可通过鼠标滚轮进行缩放，通过鼠标拖拽进行平移，点击重置按钮恢复默认视图。若需要重新分析其他数据，用户可重新上传数据文件并生成新的云图。</w:t>
      </w:r>
    </w:p>
    <w:p w14:paraId="052B2297">
      <w:pPr>
        <w:spacing w:after="120" w:line="300" w:lineRule="auto"/>
        <w:jc w:val="center"/>
        <w:rPr>
          <w:rFonts w:ascii="宋体" w:hAnsi="宋体" w:eastAsia="宋体"/>
          <w:b w:val="0"/>
          <w:sz w:val="24"/>
        </w:rPr>
      </w:pPr>
      <w:r>
        <w:drawing>
          <wp:inline distT="0" distB="0" distL="114300" distR="114300">
            <wp:extent cx="6752590" cy="3977640"/>
            <wp:effectExtent l="0" t="0" r="13970"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3"/>
                    <a:stretch>
                      <a:fillRect/>
                    </a:stretch>
                  </pic:blipFill>
                  <pic:spPr>
                    <a:xfrm>
                      <a:off x="0" y="0"/>
                      <a:ext cx="6752590" cy="3977640"/>
                    </a:xfrm>
                    <a:prstGeom prst="rect">
                      <a:avLst/>
                    </a:prstGeom>
                    <a:noFill/>
                    <a:ln>
                      <a:noFill/>
                    </a:ln>
                  </pic:spPr>
                </pic:pic>
              </a:graphicData>
            </a:graphic>
          </wp:inline>
        </w:drawing>
      </w:r>
    </w:p>
    <w:p w14:paraId="31A168FA">
      <w:pPr>
        <w:spacing w:before="160" w:after="160"/>
        <w:jc w:val="center"/>
      </w:pPr>
      <w:r>
        <w:rPr>
          <w:b/>
          <w:sz w:val="24"/>
        </w:rPr>
        <w:t>【图</w:t>
      </w:r>
      <w:r>
        <w:rPr>
          <w:rFonts w:hint="eastAsia"/>
          <w:b/>
          <w:sz w:val="24"/>
          <w:lang w:val="en-US" w:eastAsia="zh-CN"/>
        </w:rPr>
        <w:t>7</w:t>
      </w:r>
      <w:r>
        <w:rPr>
          <w:b/>
          <w:sz w:val="24"/>
        </w:rPr>
        <w:t xml:space="preserve"> 冲击危险云图生成结果】</w:t>
      </w:r>
    </w:p>
    <w:p w14:paraId="426AD5BC">
      <w:pPr>
        <w:spacing w:before="200" w:after="120"/>
        <w:jc w:val="left"/>
      </w:pPr>
      <w:r>
        <w:rPr>
          <w:rFonts w:ascii="宋体" w:hAnsi="宋体" w:eastAsia="宋体"/>
          <w:b/>
          <w:sz w:val="28"/>
        </w:rPr>
        <w:t>[云图查看]</w:t>
      </w:r>
    </w:p>
    <w:p w14:paraId="3B84EB31">
      <w:pPr>
        <w:spacing w:after="120" w:line="300" w:lineRule="auto"/>
        <w:ind w:firstLine="480"/>
      </w:pPr>
      <w:r>
        <w:rPr>
          <w:rFonts w:ascii="宋体" w:hAnsi="宋体" w:eastAsia="宋体"/>
          <w:b w:val="0"/>
          <w:sz w:val="24"/>
        </w:rPr>
        <w:t>云图查看界面用于展示智能判识后的冲击危险等级区划结果。用户可在界面中查看不同颜色所对应的危险等级，并结合矿井现场空间位置判断重点关注区域。</w:t>
      </w:r>
    </w:p>
    <w:p w14:paraId="5E15A132">
      <w:pPr>
        <w:spacing w:after="120" w:line="300" w:lineRule="auto"/>
        <w:ind w:firstLine="480"/>
        <w:rPr>
          <w:rFonts w:ascii="宋体" w:hAnsi="宋体" w:eastAsia="宋体"/>
          <w:b w:val="0"/>
          <w:sz w:val="24"/>
        </w:rPr>
      </w:pPr>
      <w:r>
        <w:rPr>
          <w:rFonts w:ascii="宋体" w:hAnsi="宋体" w:eastAsia="宋体"/>
          <w:b w:val="0"/>
          <w:sz w:val="24"/>
        </w:rPr>
        <w:t>界面支持对云图进行放大、缩小、拖拽平移和视图复位。用户查看局部区域时，可通过滚轮放大目标区域；查看全局分布时，可点击重置按钮恢复整体视角。</w:t>
      </w:r>
    </w:p>
    <w:p w14:paraId="09D82893">
      <w:pPr>
        <w:spacing w:after="120" w:line="300" w:lineRule="auto"/>
        <w:jc w:val="center"/>
        <w:rPr>
          <w:rFonts w:ascii="宋体" w:hAnsi="宋体" w:eastAsia="宋体"/>
          <w:b w:val="0"/>
          <w:sz w:val="24"/>
        </w:rPr>
      </w:pPr>
      <w:r>
        <w:drawing>
          <wp:inline distT="0" distB="0" distL="114300" distR="114300">
            <wp:extent cx="5482590" cy="3229610"/>
            <wp:effectExtent l="0" t="0" r="3810" b="127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4"/>
                    <a:stretch>
                      <a:fillRect/>
                    </a:stretch>
                  </pic:blipFill>
                  <pic:spPr>
                    <a:xfrm>
                      <a:off x="0" y="0"/>
                      <a:ext cx="5482590" cy="3229610"/>
                    </a:xfrm>
                    <a:prstGeom prst="rect">
                      <a:avLst/>
                    </a:prstGeom>
                    <a:noFill/>
                    <a:ln>
                      <a:noFill/>
                    </a:ln>
                  </pic:spPr>
                </pic:pic>
              </a:graphicData>
            </a:graphic>
          </wp:inline>
        </w:drawing>
      </w:r>
    </w:p>
    <w:p w14:paraId="0DA3638B">
      <w:pPr>
        <w:spacing w:before="160" w:after="160"/>
        <w:jc w:val="center"/>
      </w:pPr>
      <w:r>
        <w:rPr>
          <w:b/>
          <w:sz w:val="24"/>
        </w:rPr>
        <w:t>【图</w:t>
      </w:r>
      <w:r>
        <w:rPr>
          <w:rFonts w:hint="eastAsia"/>
          <w:b/>
          <w:sz w:val="24"/>
          <w:lang w:val="en-US" w:eastAsia="zh-CN"/>
        </w:rPr>
        <w:t>8</w:t>
      </w:r>
      <w:r>
        <w:rPr>
          <w:b/>
          <w:sz w:val="24"/>
        </w:rPr>
        <w:t xml:space="preserve"> 云图查看与缩放操作】</w:t>
      </w:r>
    </w:p>
    <w:p w14:paraId="142EBDC2">
      <w:pPr>
        <w:spacing w:before="200" w:after="120"/>
        <w:jc w:val="left"/>
      </w:pPr>
      <w:r>
        <w:rPr>
          <w:rFonts w:ascii="宋体" w:hAnsi="宋体" w:eastAsia="宋体"/>
          <w:b/>
          <w:sz w:val="28"/>
        </w:rPr>
        <w:t>[生成三维井下地图]</w:t>
      </w:r>
    </w:p>
    <w:p w14:paraId="20AB67A2">
      <w:pPr>
        <w:spacing w:after="120" w:line="300" w:lineRule="auto"/>
        <w:ind w:firstLine="480"/>
        <w:rPr>
          <w:rFonts w:ascii="宋体" w:hAnsi="宋体" w:eastAsia="宋体"/>
          <w:b w:val="0"/>
          <w:sz w:val="24"/>
        </w:rPr>
      </w:pPr>
      <w:r>
        <w:rPr>
          <w:rFonts w:ascii="宋体" w:hAnsi="宋体" w:eastAsia="宋体"/>
          <w:b w:val="0"/>
          <w:sz w:val="24"/>
        </w:rPr>
        <w:t>在进行三维井下地图生成操作时，用户点击界面上的三维地图功能入口，进入三维井下地图页面。系统默认加载已配置的井下三维模型，并自动调整相机视角。</w:t>
      </w:r>
    </w:p>
    <w:p w14:paraId="6C57BA79">
      <w:pPr>
        <w:spacing w:after="120" w:line="300" w:lineRule="auto"/>
        <w:jc w:val="center"/>
        <w:rPr>
          <w:rFonts w:ascii="宋体" w:hAnsi="宋体" w:eastAsia="宋体"/>
          <w:b w:val="0"/>
          <w:sz w:val="24"/>
        </w:rPr>
      </w:pPr>
      <w:r>
        <w:drawing>
          <wp:inline distT="0" distB="0" distL="114300" distR="114300">
            <wp:extent cx="5669280" cy="3339465"/>
            <wp:effectExtent l="0" t="0" r="0" b="1333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5"/>
                    <a:stretch>
                      <a:fillRect/>
                    </a:stretch>
                  </pic:blipFill>
                  <pic:spPr>
                    <a:xfrm>
                      <a:off x="0" y="0"/>
                      <a:ext cx="5669280" cy="3339465"/>
                    </a:xfrm>
                    <a:prstGeom prst="rect">
                      <a:avLst/>
                    </a:prstGeom>
                    <a:noFill/>
                    <a:ln>
                      <a:noFill/>
                    </a:ln>
                  </pic:spPr>
                </pic:pic>
              </a:graphicData>
            </a:graphic>
          </wp:inline>
        </w:drawing>
      </w:r>
    </w:p>
    <w:p w14:paraId="17FC49CF">
      <w:pPr>
        <w:spacing w:before="160" w:after="160"/>
        <w:jc w:val="center"/>
      </w:pPr>
      <w:r>
        <w:rPr>
          <w:b/>
          <w:sz w:val="24"/>
        </w:rPr>
        <w:t>【图</w:t>
      </w:r>
      <w:r>
        <w:rPr>
          <w:rFonts w:hint="eastAsia"/>
          <w:b/>
          <w:sz w:val="24"/>
          <w:lang w:val="en-US" w:eastAsia="zh-CN"/>
        </w:rPr>
        <w:t>9</w:t>
      </w:r>
      <w:r>
        <w:rPr>
          <w:b/>
          <w:sz w:val="24"/>
        </w:rPr>
        <w:t xml:space="preserve"> 三维井下地图页面截图】</w:t>
      </w:r>
    </w:p>
    <w:p w14:paraId="54ACF7A9">
      <w:pPr>
        <w:spacing w:after="120" w:line="300" w:lineRule="auto"/>
        <w:ind w:firstLine="480"/>
      </w:pPr>
      <w:r>
        <w:rPr>
          <w:rFonts w:ascii="宋体" w:hAnsi="宋体" w:eastAsia="宋体"/>
          <w:b w:val="0"/>
          <w:sz w:val="24"/>
        </w:rPr>
        <w:t>三维井下地图可显示煤层、采空区、断层、煤柱等井下空间对象。用户可使用鼠标进行旋转、缩放和平移操作，从不同角度查看井下空间结构。</w:t>
      </w:r>
    </w:p>
    <w:p w14:paraId="0ACAE68B">
      <w:pPr>
        <w:spacing w:after="120" w:line="300" w:lineRule="auto"/>
        <w:ind w:firstLine="480"/>
        <w:rPr>
          <w:rFonts w:ascii="宋体" w:hAnsi="宋体" w:eastAsia="宋体"/>
          <w:b w:val="0"/>
          <w:sz w:val="24"/>
        </w:rPr>
      </w:pPr>
      <w:r>
        <w:rPr>
          <w:rFonts w:ascii="宋体" w:hAnsi="宋体" w:eastAsia="宋体"/>
          <w:b w:val="0"/>
          <w:sz w:val="24"/>
        </w:rPr>
        <w:t>系统在三维模型上叠加观测点图层。观测点以彩色点位形式显示，颜色由系统根据综合风险值自动计算生成。不同颜色代表不同冲击危险等级。</w:t>
      </w:r>
    </w:p>
    <w:p w14:paraId="25ED084C">
      <w:pPr>
        <w:spacing w:after="120" w:line="300" w:lineRule="auto"/>
        <w:rPr>
          <w:rFonts w:ascii="宋体" w:hAnsi="宋体" w:eastAsia="宋体"/>
          <w:b w:val="0"/>
          <w:sz w:val="24"/>
        </w:rPr>
      </w:pPr>
      <w:r>
        <w:drawing>
          <wp:inline distT="0" distB="0" distL="114300" distR="114300">
            <wp:extent cx="6752590" cy="3977640"/>
            <wp:effectExtent l="0" t="0" r="13970"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6"/>
                    <a:stretch>
                      <a:fillRect/>
                    </a:stretch>
                  </pic:blipFill>
                  <pic:spPr>
                    <a:xfrm>
                      <a:off x="0" y="0"/>
                      <a:ext cx="6752590" cy="3977640"/>
                    </a:xfrm>
                    <a:prstGeom prst="rect">
                      <a:avLst/>
                    </a:prstGeom>
                    <a:noFill/>
                    <a:ln>
                      <a:noFill/>
                    </a:ln>
                  </pic:spPr>
                </pic:pic>
              </a:graphicData>
            </a:graphic>
          </wp:inline>
        </w:drawing>
      </w:r>
    </w:p>
    <w:p w14:paraId="0D82510F">
      <w:pPr>
        <w:spacing w:before="160" w:after="160"/>
        <w:jc w:val="center"/>
      </w:pPr>
      <w:r>
        <w:rPr>
          <w:b/>
          <w:sz w:val="24"/>
        </w:rPr>
        <w:t>【图1</w:t>
      </w:r>
      <w:r>
        <w:rPr>
          <w:rFonts w:hint="eastAsia"/>
          <w:b/>
          <w:sz w:val="24"/>
          <w:lang w:val="en-US" w:eastAsia="zh-CN"/>
        </w:rPr>
        <w:t>0</w:t>
      </w:r>
      <w:r>
        <w:rPr>
          <w:b/>
          <w:sz w:val="24"/>
        </w:rPr>
        <w:t xml:space="preserve"> 三维井下地图与观测点图层截图】</w:t>
      </w:r>
    </w:p>
    <w:p w14:paraId="71C3BDFC">
      <w:pPr>
        <w:spacing w:before="200" w:after="120"/>
        <w:jc w:val="left"/>
      </w:pPr>
      <w:r>
        <w:rPr>
          <w:rFonts w:ascii="宋体" w:hAnsi="宋体" w:eastAsia="宋体"/>
          <w:b/>
          <w:sz w:val="28"/>
        </w:rPr>
        <w:t>[观测点显示]</w:t>
      </w:r>
    </w:p>
    <w:p w14:paraId="6FE97BC7">
      <w:pPr>
        <w:spacing w:after="120" w:line="300" w:lineRule="auto"/>
        <w:ind w:firstLine="480"/>
      </w:pPr>
      <w:r>
        <w:rPr>
          <w:rFonts w:ascii="宋体" w:hAnsi="宋体" w:eastAsia="宋体"/>
          <w:b w:val="0"/>
          <w:sz w:val="24"/>
        </w:rPr>
        <w:t>三维井下地图中的观测点用于表达矿井关键位置的风险状态。系统加载观测点数据后，会根据点位坐标将其叠加到井下三维模型上。观测点颜色根据综合风险值自动映射，便于用户快速判断不同位置的危险程度。</w:t>
      </w:r>
    </w:p>
    <w:p w14:paraId="58849639">
      <w:pPr>
        <w:spacing w:after="120" w:line="300" w:lineRule="auto"/>
        <w:ind w:firstLine="480"/>
        <w:rPr>
          <w:rFonts w:ascii="宋体" w:hAnsi="宋体" w:eastAsia="宋体"/>
          <w:b w:val="0"/>
          <w:sz w:val="24"/>
        </w:rPr>
      </w:pPr>
      <w:r>
        <w:rPr>
          <w:rFonts w:ascii="宋体" w:hAnsi="宋体" w:eastAsia="宋体"/>
          <w:b w:val="0"/>
          <w:sz w:val="24"/>
        </w:rPr>
        <w:t>用户可点击界面上的显示或隐藏按钮控制观测点图层。当需要查看纯模型结构时，可隐藏点位；当需要分析冲击危险等级时，可重新显示点位图层。</w:t>
      </w:r>
    </w:p>
    <w:p w14:paraId="2D06C2CB">
      <w:pPr>
        <w:spacing w:after="120" w:line="300" w:lineRule="auto"/>
        <w:jc w:val="center"/>
        <w:rPr>
          <w:rFonts w:hint="eastAsia" w:ascii="宋体" w:hAnsi="宋体" w:eastAsia="宋体"/>
          <w:b w:val="0"/>
          <w:sz w:val="24"/>
          <w:lang w:eastAsia="zh-CN"/>
        </w:rPr>
      </w:pPr>
      <w:r>
        <w:drawing>
          <wp:inline distT="0" distB="0" distL="114300" distR="114300">
            <wp:extent cx="3589020" cy="1432560"/>
            <wp:effectExtent l="0" t="0" r="762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7"/>
                    <a:stretch>
                      <a:fillRect/>
                    </a:stretch>
                  </pic:blipFill>
                  <pic:spPr>
                    <a:xfrm>
                      <a:off x="0" y="0"/>
                      <a:ext cx="3589020" cy="1432560"/>
                    </a:xfrm>
                    <a:prstGeom prst="rect">
                      <a:avLst/>
                    </a:prstGeom>
                    <a:noFill/>
                    <a:ln>
                      <a:noFill/>
                    </a:ln>
                  </pic:spPr>
                </pic:pic>
              </a:graphicData>
            </a:graphic>
          </wp:inline>
        </w:drawing>
      </w:r>
    </w:p>
    <w:p w14:paraId="392157E4">
      <w:pPr>
        <w:spacing w:before="160" w:after="160"/>
        <w:jc w:val="center"/>
      </w:pPr>
      <w:r>
        <w:rPr>
          <w:b/>
          <w:sz w:val="24"/>
        </w:rPr>
        <w:t>【图1</w:t>
      </w:r>
      <w:r>
        <w:rPr>
          <w:rFonts w:hint="eastAsia"/>
          <w:b/>
          <w:sz w:val="24"/>
          <w:lang w:val="en-US" w:eastAsia="zh-CN"/>
        </w:rPr>
        <w:t>1</w:t>
      </w:r>
      <w:r>
        <w:rPr>
          <w:b/>
          <w:sz w:val="24"/>
        </w:rPr>
        <w:t xml:space="preserve"> 观测点显示与隐藏操作截图】</w:t>
      </w:r>
    </w:p>
    <w:p w14:paraId="22F815BD">
      <w:pPr>
        <w:spacing w:before="200" w:after="120"/>
        <w:jc w:val="left"/>
      </w:pPr>
      <w:r>
        <w:rPr>
          <w:rFonts w:ascii="宋体" w:hAnsi="宋体" w:eastAsia="宋体"/>
          <w:b/>
          <w:sz w:val="28"/>
        </w:rPr>
        <w:t>[危险等级颜色说明]</w:t>
      </w:r>
    </w:p>
    <w:p w14:paraId="20B0E070">
      <w:pPr>
        <w:spacing w:after="120" w:line="300" w:lineRule="auto"/>
        <w:ind w:firstLine="480"/>
      </w:pPr>
      <w:r>
        <w:rPr>
          <w:rFonts w:ascii="宋体" w:hAnsi="宋体" w:eastAsia="宋体"/>
          <w:b w:val="0"/>
          <w:sz w:val="24"/>
        </w:rPr>
        <w:t>系统采用颜色分级方式表达冲击危险等级。通常情况下，青色或绿色表示低危险，黄色表示中等危险，橙色表示较高危险，红色表示高危险。用户可根据颜色快速识别重点危险区域。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5B8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58B002">
            <w:pPr>
              <w:spacing w:after="0" w:line="240" w:lineRule="auto"/>
            </w:pPr>
            <w:r>
              <w:rPr>
                <w:rFonts w:ascii="宋体" w:hAnsi="宋体" w:eastAsia="宋体"/>
                <w:b/>
                <w:sz w:val="22"/>
              </w:rPr>
              <w:t>危险等级</w:t>
            </w:r>
          </w:p>
        </w:tc>
        <w:tc>
          <w:tcPr>
            <w:tcW w:w="2340" w:type="dxa"/>
          </w:tcPr>
          <w:p w14:paraId="6928C2D8">
            <w:pPr>
              <w:spacing w:after="0" w:line="240" w:lineRule="auto"/>
            </w:pPr>
            <w:r>
              <w:rPr>
                <w:rFonts w:ascii="宋体" w:hAnsi="宋体" w:eastAsia="宋体"/>
                <w:b/>
                <w:sz w:val="22"/>
              </w:rPr>
              <w:t>风险值范围</w:t>
            </w:r>
          </w:p>
        </w:tc>
        <w:tc>
          <w:tcPr>
            <w:tcW w:w="2340" w:type="dxa"/>
          </w:tcPr>
          <w:p w14:paraId="2A18C3B8">
            <w:pPr>
              <w:spacing w:after="0" w:line="240" w:lineRule="auto"/>
            </w:pPr>
            <w:r>
              <w:rPr>
                <w:rFonts w:ascii="宋体" w:hAnsi="宋体" w:eastAsia="宋体"/>
                <w:b/>
                <w:sz w:val="22"/>
              </w:rPr>
              <w:t>显示颜色</w:t>
            </w:r>
          </w:p>
        </w:tc>
        <w:tc>
          <w:tcPr>
            <w:tcW w:w="2340" w:type="dxa"/>
          </w:tcPr>
          <w:p w14:paraId="0B5C8663">
            <w:pPr>
              <w:spacing w:after="0" w:line="240" w:lineRule="auto"/>
            </w:pPr>
            <w:r>
              <w:rPr>
                <w:rFonts w:ascii="宋体" w:hAnsi="宋体" w:eastAsia="宋体"/>
                <w:b/>
                <w:sz w:val="22"/>
              </w:rPr>
              <w:t>说明</w:t>
            </w:r>
          </w:p>
        </w:tc>
      </w:tr>
      <w:tr w14:paraId="6E9E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19CB51">
            <w:pPr>
              <w:spacing w:after="0" w:line="240" w:lineRule="auto"/>
            </w:pPr>
            <w:r>
              <w:rPr>
                <w:rFonts w:ascii="宋体" w:hAnsi="宋体" w:eastAsia="宋体"/>
                <w:b w:val="0"/>
                <w:sz w:val="22"/>
              </w:rPr>
              <w:t>低危险</w:t>
            </w:r>
          </w:p>
        </w:tc>
        <w:tc>
          <w:tcPr>
            <w:tcW w:w="2340" w:type="dxa"/>
          </w:tcPr>
          <w:p w14:paraId="154E7875">
            <w:pPr>
              <w:spacing w:after="0" w:line="240" w:lineRule="auto"/>
            </w:pPr>
            <w:r>
              <w:rPr>
                <w:rFonts w:ascii="宋体" w:hAnsi="宋体" w:eastAsia="宋体"/>
                <w:b w:val="0"/>
                <w:sz w:val="22"/>
              </w:rPr>
              <w:t>0.00-0.25</w:t>
            </w:r>
          </w:p>
        </w:tc>
        <w:tc>
          <w:tcPr>
            <w:tcW w:w="2340" w:type="dxa"/>
          </w:tcPr>
          <w:p w14:paraId="0EE38D23">
            <w:pPr>
              <w:spacing w:after="0" w:line="240" w:lineRule="auto"/>
            </w:pPr>
            <w:r>
              <w:rPr>
                <w:rFonts w:ascii="宋体" w:hAnsi="宋体" w:eastAsia="宋体"/>
                <w:b w:val="0"/>
                <w:sz w:val="22"/>
              </w:rPr>
              <w:t>青色或绿色</w:t>
            </w:r>
          </w:p>
        </w:tc>
        <w:tc>
          <w:tcPr>
            <w:tcW w:w="2340" w:type="dxa"/>
          </w:tcPr>
          <w:p w14:paraId="75493718">
            <w:pPr>
              <w:spacing w:after="0" w:line="240" w:lineRule="auto"/>
            </w:pPr>
            <w:r>
              <w:rPr>
                <w:rFonts w:ascii="宋体" w:hAnsi="宋体" w:eastAsia="宋体"/>
                <w:b w:val="0"/>
                <w:sz w:val="22"/>
              </w:rPr>
              <w:t>常规监测</w:t>
            </w:r>
          </w:p>
        </w:tc>
      </w:tr>
      <w:tr w14:paraId="33E8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0DAE04">
            <w:pPr>
              <w:spacing w:after="0" w:line="240" w:lineRule="auto"/>
            </w:pPr>
            <w:r>
              <w:rPr>
                <w:rFonts w:ascii="宋体" w:hAnsi="宋体" w:eastAsia="宋体"/>
                <w:b w:val="0"/>
                <w:sz w:val="22"/>
              </w:rPr>
              <w:t>中等危险</w:t>
            </w:r>
          </w:p>
        </w:tc>
        <w:tc>
          <w:tcPr>
            <w:tcW w:w="2340" w:type="dxa"/>
          </w:tcPr>
          <w:p w14:paraId="4B3324AC">
            <w:pPr>
              <w:spacing w:after="0" w:line="240" w:lineRule="auto"/>
            </w:pPr>
            <w:r>
              <w:rPr>
                <w:rFonts w:ascii="宋体" w:hAnsi="宋体" w:eastAsia="宋体"/>
                <w:b w:val="0"/>
                <w:sz w:val="22"/>
              </w:rPr>
              <w:t>0.25-0.50</w:t>
            </w:r>
          </w:p>
        </w:tc>
        <w:tc>
          <w:tcPr>
            <w:tcW w:w="2340" w:type="dxa"/>
          </w:tcPr>
          <w:p w14:paraId="7E6306E7">
            <w:pPr>
              <w:spacing w:after="0" w:line="240" w:lineRule="auto"/>
            </w:pPr>
            <w:r>
              <w:rPr>
                <w:rFonts w:ascii="宋体" w:hAnsi="宋体" w:eastAsia="宋体"/>
                <w:b w:val="0"/>
                <w:sz w:val="22"/>
              </w:rPr>
              <w:t>黄色</w:t>
            </w:r>
          </w:p>
        </w:tc>
        <w:tc>
          <w:tcPr>
            <w:tcW w:w="2340" w:type="dxa"/>
          </w:tcPr>
          <w:p w14:paraId="355CE1CE">
            <w:pPr>
              <w:spacing w:after="0" w:line="240" w:lineRule="auto"/>
            </w:pPr>
            <w:r>
              <w:rPr>
                <w:rFonts w:ascii="宋体" w:hAnsi="宋体" w:eastAsia="宋体"/>
                <w:b w:val="0"/>
                <w:sz w:val="22"/>
              </w:rPr>
              <w:t>持续关注</w:t>
            </w:r>
          </w:p>
        </w:tc>
      </w:tr>
      <w:tr w14:paraId="1996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49B297">
            <w:pPr>
              <w:spacing w:after="0" w:line="240" w:lineRule="auto"/>
            </w:pPr>
            <w:r>
              <w:rPr>
                <w:rFonts w:ascii="宋体" w:hAnsi="宋体" w:eastAsia="宋体"/>
                <w:b w:val="0"/>
                <w:sz w:val="22"/>
              </w:rPr>
              <w:t>较高危险</w:t>
            </w:r>
          </w:p>
        </w:tc>
        <w:tc>
          <w:tcPr>
            <w:tcW w:w="2340" w:type="dxa"/>
          </w:tcPr>
          <w:p w14:paraId="7BD14377">
            <w:pPr>
              <w:spacing w:after="0" w:line="240" w:lineRule="auto"/>
            </w:pPr>
            <w:r>
              <w:rPr>
                <w:rFonts w:ascii="宋体" w:hAnsi="宋体" w:eastAsia="宋体"/>
                <w:b w:val="0"/>
                <w:sz w:val="22"/>
              </w:rPr>
              <w:t>0.50-0.75</w:t>
            </w:r>
          </w:p>
        </w:tc>
        <w:tc>
          <w:tcPr>
            <w:tcW w:w="2340" w:type="dxa"/>
          </w:tcPr>
          <w:p w14:paraId="1B6E73A8">
            <w:pPr>
              <w:spacing w:after="0" w:line="240" w:lineRule="auto"/>
            </w:pPr>
            <w:r>
              <w:rPr>
                <w:rFonts w:ascii="宋体" w:hAnsi="宋体" w:eastAsia="宋体"/>
                <w:b w:val="0"/>
                <w:sz w:val="22"/>
              </w:rPr>
              <w:t>橙色</w:t>
            </w:r>
          </w:p>
        </w:tc>
        <w:tc>
          <w:tcPr>
            <w:tcW w:w="2340" w:type="dxa"/>
          </w:tcPr>
          <w:p w14:paraId="1EF4C3B5">
            <w:pPr>
              <w:spacing w:after="0" w:line="240" w:lineRule="auto"/>
            </w:pPr>
            <w:r>
              <w:rPr>
                <w:rFonts w:ascii="宋体" w:hAnsi="宋体" w:eastAsia="宋体"/>
                <w:b w:val="0"/>
                <w:sz w:val="22"/>
              </w:rPr>
              <w:t>加强研判</w:t>
            </w:r>
          </w:p>
        </w:tc>
      </w:tr>
      <w:tr w14:paraId="444B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42EB95">
            <w:pPr>
              <w:spacing w:after="0" w:line="240" w:lineRule="auto"/>
            </w:pPr>
            <w:r>
              <w:rPr>
                <w:rFonts w:ascii="宋体" w:hAnsi="宋体" w:eastAsia="宋体"/>
                <w:b w:val="0"/>
                <w:sz w:val="22"/>
              </w:rPr>
              <w:t>高危险</w:t>
            </w:r>
          </w:p>
        </w:tc>
        <w:tc>
          <w:tcPr>
            <w:tcW w:w="2340" w:type="dxa"/>
          </w:tcPr>
          <w:p w14:paraId="530263EF">
            <w:pPr>
              <w:spacing w:after="0" w:line="240" w:lineRule="auto"/>
            </w:pPr>
            <w:r>
              <w:rPr>
                <w:rFonts w:ascii="宋体" w:hAnsi="宋体" w:eastAsia="宋体"/>
                <w:b w:val="0"/>
                <w:sz w:val="22"/>
              </w:rPr>
              <w:t>0.75-1.00</w:t>
            </w:r>
          </w:p>
        </w:tc>
        <w:tc>
          <w:tcPr>
            <w:tcW w:w="2340" w:type="dxa"/>
          </w:tcPr>
          <w:p w14:paraId="02410F47">
            <w:pPr>
              <w:spacing w:after="0" w:line="240" w:lineRule="auto"/>
            </w:pPr>
            <w:r>
              <w:rPr>
                <w:rFonts w:ascii="宋体" w:hAnsi="宋体" w:eastAsia="宋体"/>
                <w:b w:val="0"/>
                <w:sz w:val="22"/>
              </w:rPr>
              <w:t>红色</w:t>
            </w:r>
          </w:p>
        </w:tc>
        <w:tc>
          <w:tcPr>
            <w:tcW w:w="2340" w:type="dxa"/>
          </w:tcPr>
          <w:p w14:paraId="78D3DD20">
            <w:pPr>
              <w:spacing w:after="0" w:line="240" w:lineRule="auto"/>
            </w:pPr>
            <w:r>
              <w:rPr>
                <w:rFonts w:ascii="宋体" w:hAnsi="宋体" w:eastAsia="宋体"/>
                <w:b w:val="0"/>
                <w:sz w:val="22"/>
              </w:rPr>
              <w:t>重点预警</w:t>
            </w:r>
          </w:p>
        </w:tc>
      </w:tr>
    </w:tbl>
    <w:p w14:paraId="79646676">
      <w:pPr>
        <w:jc w:val="center"/>
      </w:pPr>
      <w:r>
        <w:drawing>
          <wp:inline distT="0" distB="0" distL="114300" distR="114300">
            <wp:extent cx="4953000" cy="2148840"/>
            <wp:effectExtent l="0" t="0" r="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8"/>
                    <a:stretch>
                      <a:fillRect/>
                    </a:stretch>
                  </pic:blipFill>
                  <pic:spPr>
                    <a:xfrm>
                      <a:off x="0" y="0"/>
                      <a:ext cx="4953000" cy="2148840"/>
                    </a:xfrm>
                    <a:prstGeom prst="rect">
                      <a:avLst/>
                    </a:prstGeom>
                    <a:noFill/>
                    <a:ln>
                      <a:noFill/>
                    </a:ln>
                  </pic:spPr>
                </pic:pic>
              </a:graphicData>
            </a:graphic>
          </wp:inline>
        </w:drawing>
      </w:r>
    </w:p>
    <w:p w14:paraId="35B9AC10">
      <w:pPr>
        <w:spacing w:before="160" w:after="160"/>
        <w:jc w:val="center"/>
      </w:pPr>
      <w:r>
        <w:rPr>
          <w:b/>
          <w:sz w:val="24"/>
        </w:rPr>
        <w:t>【图1</w:t>
      </w:r>
      <w:r>
        <w:rPr>
          <w:rFonts w:hint="eastAsia"/>
          <w:b/>
          <w:sz w:val="24"/>
          <w:lang w:val="en-US" w:eastAsia="zh-CN"/>
        </w:rPr>
        <w:t>2</w:t>
      </w:r>
      <w:r>
        <w:rPr>
          <w:b/>
          <w:sz w:val="24"/>
        </w:rPr>
        <w:t xml:space="preserve"> 危险等级颜色示意图】</w:t>
      </w:r>
    </w:p>
    <w:p w14:paraId="3552F285">
      <w:pPr>
        <w:spacing w:before="200" w:after="120"/>
        <w:jc w:val="left"/>
      </w:pPr>
      <w:r>
        <w:rPr>
          <w:rFonts w:ascii="宋体" w:hAnsi="宋体" w:eastAsia="宋体"/>
          <w:b/>
          <w:sz w:val="28"/>
        </w:rPr>
        <w:t>[系统配置]</w:t>
      </w:r>
    </w:p>
    <w:p w14:paraId="1DB7B16A">
      <w:pPr>
        <w:spacing w:after="120" w:line="300" w:lineRule="auto"/>
        <w:ind w:firstLine="480"/>
      </w:pPr>
      <w:r>
        <w:rPr>
          <w:rFonts w:ascii="宋体" w:hAnsi="宋体" w:eastAsia="宋体"/>
          <w:b w:val="0"/>
          <w:sz w:val="24"/>
        </w:rPr>
        <w:t>系统提供基础配置能力，用于管理数据上传目录、结果输出目录、上传文件大小限制和运行参数。用户可根据部署环境进行相应配置。</w:t>
      </w:r>
    </w:p>
    <w:p w14:paraId="0237EDB4">
      <w:pPr>
        <w:spacing w:after="120" w:line="300" w:lineRule="auto"/>
        <w:ind w:firstLine="480"/>
        <w:rPr>
          <w:rFonts w:ascii="宋体" w:hAnsi="宋体" w:eastAsia="宋体"/>
          <w:b w:val="0"/>
          <w:sz w:val="24"/>
        </w:rPr>
      </w:pPr>
      <w:r>
        <w:rPr>
          <w:rFonts w:ascii="宋体" w:hAnsi="宋体" w:eastAsia="宋体"/>
          <w:b w:val="0"/>
          <w:sz w:val="24"/>
        </w:rPr>
        <w:t>配置完成后，系统在后续数据上传、结果生成和资源加载过程中自动使用当前配置。配置功能提高了系统在不同矿井、不同工作站和不同数据目录下的适配能力。</w:t>
      </w:r>
    </w:p>
    <w:p w14:paraId="6AFD5F0B">
      <w:pPr>
        <w:spacing w:after="120" w:line="300" w:lineRule="auto"/>
        <w:jc w:val="center"/>
        <w:rPr>
          <w:rFonts w:ascii="宋体" w:hAnsi="宋体" w:eastAsia="宋体"/>
          <w:b w:val="0"/>
          <w:sz w:val="24"/>
        </w:rPr>
      </w:pPr>
      <w:r>
        <w:drawing>
          <wp:inline distT="0" distB="0" distL="114300" distR="114300">
            <wp:extent cx="6752590" cy="3977640"/>
            <wp:effectExtent l="0" t="0" r="13970" b="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9"/>
                    <a:stretch>
                      <a:fillRect/>
                    </a:stretch>
                  </pic:blipFill>
                  <pic:spPr>
                    <a:xfrm>
                      <a:off x="0" y="0"/>
                      <a:ext cx="6752590" cy="3977640"/>
                    </a:xfrm>
                    <a:prstGeom prst="rect">
                      <a:avLst/>
                    </a:prstGeom>
                    <a:noFill/>
                    <a:ln>
                      <a:noFill/>
                    </a:ln>
                  </pic:spPr>
                </pic:pic>
              </a:graphicData>
            </a:graphic>
          </wp:inline>
        </w:drawing>
      </w:r>
    </w:p>
    <w:p w14:paraId="77527FF5">
      <w:pPr>
        <w:spacing w:before="160" w:after="160"/>
        <w:jc w:val="center"/>
      </w:pPr>
      <w:r>
        <w:rPr>
          <w:b/>
          <w:sz w:val="24"/>
        </w:rPr>
        <w:t>【图1</w:t>
      </w:r>
      <w:r>
        <w:rPr>
          <w:rFonts w:hint="eastAsia"/>
          <w:b/>
          <w:sz w:val="24"/>
          <w:lang w:val="en-US" w:eastAsia="zh-CN"/>
        </w:rPr>
        <w:t>3</w:t>
      </w:r>
      <w:r>
        <w:rPr>
          <w:b/>
          <w:sz w:val="24"/>
        </w:rPr>
        <w:t xml:space="preserve"> 系统配置界面截图】</w:t>
      </w:r>
    </w:p>
    <w:p w14:paraId="1A3E97EE">
      <w:pPr>
        <w:spacing w:before="200" w:after="120"/>
        <w:jc w:val="left"/>
      </w:pPr>
      <w:r>
        <w:rPr>
          <w:rFonts w:ascii="宋体" w:hAnsi="宋体" w:eastAsia="宋体"/>
          <w:b/>
          <w:sz w:val="28"/>
        </w:rPr>
        <w:t>[运行环境]</w:t>
      </w:r>
    </w:p>
    <w:p w14:paraId="3368E413">
      <w:pPr>
        <w:spacing w:after="120" w:line="300" w:lineRule="auto"/>
        <w:ind w:firstLine="480"/>
      </w:pPr>
      <w:r>
        <w:rPr>
          <w:rFonts w:ascii="宋体" w:hAnsi="宋体" w:eastAsia="宋体"/>
          <w:b w:val="0"/>
          <w:sz w:val="24"/>
        </w:rPr>
        <w:t>软件运行时建议使用 Windows 操作系统、现代浏览器以及支持 WebGL 的图形环境。前端页面通过浏览器访问，后端服务负责数据处理和计算。</w:t>
      </w:r>
    </w:p>
    <w:p w14:paraId="35A23FB8">
      <w:pPr>
        <w:spacing w:after="120" w:line="300" w:lineRule="auto"/>
        <w:ind w:firstLine="480"/>
      </w:pPr>
      <w:r>
        <w:rPr>
          <w:rFonts w:ascii="宋体" w:hAnsi="宋体" w:eastAsia="宋体"/>
          <w:b w:val="0"/>
          <w:sz w:val="24"/>
        </w:rPr>
        <w:t>推荐硬件环境为 Intel i5 或同等级以上处理器、8GB 及以上内存、支持 WebGL 的显卡或集成显卡。推荐使用 Chrome 或 Edge 浏览器。</w:t>
      </w:r>
    </w:p>
    <w:p w14:paraId="1D6CEB07">
      <w:pPr>
        <w:spacing w:before="200" w:after="120"/>
        <w:jc w:val="left"/>
      </w:pPr>
      <w:r>
        <w:rPr>
          <w:rFonts w:ascii="宋体" w:hAnsi="宋体" w:eastAsia="宋体"/>
          <w:b/>
          <w:sz w:val="28"/>
        </w:rPr>
        <w:t>[退出系统]</w:t>
      </w:r>
    </w:p>
    <w:p w14:paraId="7A106127">
      <w:pPr>
        <w:spacing w:after="120" w:line="300" w:lineRule="auto"/>
        <w:ind w:firstLine="480"/>
      </w:pPr>
      <w:r>
        <w:rPr>
          <w:sz w:val="24"/>
        </w:rPr>
        <w:t>用户完成云图查看或三维井下地图分析后，可点击系统界面的退出按钮安全退出当前账号。系统清理本地会话状态并返回登录界面，防止他人在同一终端继续使用当前用户权限。</w:t>
      </w:r>
    </w:p>
    <w:p w14:paraId="1851DF23">
      <w:pPr>
        <w:spacing w:before="200" w:after="120"/>
        <w:jc w:val="left"/>
      </w:pPr>
      <w:r>
        <w:rPr>
          <w:rFonts w:ascii="宋体" w:hAnsi="宋体" w:eastAsia="宋体"/>
          <w:b/>
          <w:sz w:val="28"/>
        </w:rPr>
        <w:t>[软件特点]</w:t>
      </w:r>
    </w:p>
    <w:p w14:paraId="78165625">
      <w:pPr>
        <w:spacing w:after="120" w:line="300" w:lineRule="auto"/>
        <w:ind w:firstLine="480"/>
      </w:pPr>
      <w:r>
        <w:rPr>
          <w:rFonts w:ascii="宋体" w:hAnsi="宋体" w:eastAsia="宋体"/>
          <w:b w:val="0"/>
          <w:sz w:val="24"/>
        </w:rPr>
        <w:t>本软件围绕冲击地压矿井微震监测和危险等级区划业务设计，具有智能判识、云图表达、三维展示、点位交互、颜色动态刷新和模块化扩展等特点。软件通过二维云图和三维井下地图相结合的方式，提升冲击危险分析结果的直观性和可操作性。</w:t>
      </w:r>
    </w:p>
    <w:p w14:paraId="7BA2E8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br w:type="page"/>
      </w:r>
      <w:r>
        <w:rPr>
          <w:rFonts w:hint="eastAsia"/>
          <w:sz w:val="22"/>
          <w:szCs w:val="21"/>
        </w:rPr>
        <w:t>from fastapi import FastAPI</w:t>
      </w:r>
    </w:p>
    <w:p w14:paraId="35C09F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fastapi.middleware.cors import CORSMiddleware</w:t>
      </w:r>
    </w:p>
    <w:p w14:paraId="1CE481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fastapi.staticfiles import StaticFiles</w:t>
      </w:r>
    </w:p>
    <w:p w14:paraId="3E1501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app.api.router import api_router</w:t>
      </w:r>
    </w:p>
    <w:p w14:paraId="404F18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app.core.config import settings</w:t>
      </w:r>
    </w:p>
    <w:p w14:paraId="2F2300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create_app() -&gt; FastAPI:</w:t>
      </w:r>
    </w:p>
    <w:p w14:paraId="406A16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app = FastAPI(</w:t>
      </w:r>
    </w:p>
    <w:p w14:paraId="54F8A7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title=settings.api_title,</w:t>
      </w:r>
    </w:p>
    <w:p w14:paraId="0BD306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version=settings.api_version,</w:t>
      </w:r>
    </w:p>
    <w:p w14:paraId="2689F2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docs_url="/docs",</w:t>
      </w:r>
    </w:p>
    <w:p w14:paraId="1CB1DD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redoc_url="/redoc",</w:t>
      </w:r>
    </w:p>
    <w:p w14:paraId="4941EA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791CE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app.add_middleware(</w:t>
      </w:r>
    </w:p>
    <w:p w14:paraId="3ADFE4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CORSMiddleware,</w:t>
      </w:r>
    </w:p>
    <w:p w14:paraId="2DB48D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allow_origins=settings.cors_origins,</w:t>
      </w:r>
    </w:p>
    <w:p w14:paraId="59EDDD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allow_credentials=True,</w:t>
      </w:r>
    </w:p>
    <w:p w14:paraId="18141B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allow_methods=["*"],</w:t>
      </w:r>
    </w:p>
    <w:p w14:paraId="652824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allow_headers=["*"],</w:t>
      </w:r>
    </w:p>
    <w:p w14:paraId="40BECD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48153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app.mount("/output", StaticFiles(directory=str(settings.output_folder)), name="output")</w:t>
      </w:r>
    </w:p>
    <w:p w14:paraId="780961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app.include_router(api_router, prefix=settings.api_prefix)</w:t>
      </w:r>
    </w:p>
    <w:p w14:paraId="4F2C25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app</w:t>
      </w:r>
    </w:p>
    <w:p w14:paraId="73ADDD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app = create_app()</w:t>
      </w:r>
    </w:p>
    <w:p w14:paraId="055788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csv</w:t>
      </w:r>
    </w:p>
    <w:p w14:paraId="068531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math</w:t>
      </w:r>
    </w:p>
    <w:p w14:paraId="1034E1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dataclasses import dataclass</w:t>
      </w:r>
    </w:p>
    <w:p w14:paraId="78C63E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162789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typing import Any</w:t>
      </w:r>
    </w:p>
    <w:p w14:paraId="0A31CF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PROJECT_X_OFFSET = 379000.0</w:t>
      </w:r>
    </w:p>
    <w:p w14:paraId="0FFD89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PROJECT_Y_OFFSET = 4345700.0</w:t>
      </w:r>
    </w:p>
    <w:p w14:paraId="4A7378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LOCAL_FIT_PADDING = 1000.0</w:t>
      </w:r>
    </w:p>
    <w:p w14:paraId="2ED70F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@dataclass(frozen=True)</w:t>
      </w:r>
    </w:p>
    <w:p w14:paraId="50467B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LineFit:</w:t>
      </w:r>
    </w:p>
    <w:p w14:paraId="231B1F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cx: float</w:t>
      </w:r>
    </w:p>
    <w:p w14:paraId="0ABE71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cy: float</w:t>
      </w:r>
    </w:p>
    <w:p w14:paraId="12B5ED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dx: float</w:t>
      </w:r>
    </w:p>
    <w:p w14:paraId="00F393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dy: float</w:t>
      </w:r>
    </w:p>
    <w:p w14:paraId="22EB46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CenterlineService:</w:t>
      </w:r>
    </w:p>
    <w:p w14:paraId="298234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__init__(self) -&gt; None:</w:t>
      </w:r>
    </w:p>
    <w:p w14:paraId="1B4BE1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self.repo_root = Path(__file__).resolve().parents[3]</w:t>
      </w:r>
    </w:p>
    <w:p w14:paraId="31621C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self.database_file = self.repo_root / "database" / "centerline_points.csv"</w:t>
      </w:r>
    </w:p>
    <w:p w14:paraId="2A8C3F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self.points: list[tuple[float, float]] = []</w:t>
      </w:r>
    </w:p>
    <w:p w14:paraId="023211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self.line: LineFit | None = None</w:t>
      </w:r>
    </w:p>
    <w:p w14:paraId="0A0FCE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self.segment: list[list[float]] = []</w:t>
      </w:r>
    </w:p>
    <w:p w14:paraId="06B69A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self.reload()</w:t>
      </w:r>
    </w:p>
    <w:p w14:paraId="68C394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reload(self) -&gt; None:</w:t>
      </w:r>
    </w:p>
    <w:p w14:paraId="7A8E69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self.points = self._read_points()</w:t>
      </w:r>
    </w:p>
    <w:p w14:paraId="030C42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len(self.points) &lt; 2:</w:t>
      </w:r>
    </w:p>
    <w:p w14:paraId="5AAD2A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ValueError("Not enough centerline points")</w:t>
      </w:r>
    </w:p>
    <w:p w14:paraId="0ABCE6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rPr>
        <w:t xml:space="preserve">  self.line = self._fit_line(self.points)</w:t>
      </w:r>
    </w:p>
    <w:p w14:paraId="5D8445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self.segment = self._line_segment(self.line, self.points)</w:t>
      </w:r>
    </w:p>
    <w:p w14:paraId="557EA4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payload(self) -&gt; dict[str, Any]:</w:t>
      </w:r>
    </w:p>
    <w:p w14:paraId="632075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 = self._require_line()</w:t>
      </w:r>
    </w:p>
    <w:p w14:paraId="43D9EC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self._payload_for(line, self.segment, len(self.points), self._bounds(self.segment))</w:t>
      </w:r>
    </w:p>
    <w:p w14:paraId="710CF5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local_payload(self, reference_points: list[tuple[float, float]]) -&gt; dict[str, Any]:</w:t>
      </w:r>
    </w:p>
    <w:p w14:paraId="695D5A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fit_points = self._select_local_points(reference_points)</w:t>
      </w:r>
    </w:p>
    <w:p w14:paraId="45AB96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 = self._fit_line(fit_points)</w:t>
      </w:r>
    </w:p>
    <w:p w14:paraId="16491F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segment = self._line_segment(line, fit_points)</w:t>
      </w:r>
    </w:p>
    <w:p w14:paraId="1A9FBE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bounds = self._bounds(reference_points + segment)</w:t>
      </w:r>
    </w:p>
    <w:p w14:paraId="42BF52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self._payload_for(line, segment, len(fit_points), bounds)</w:t>
      </w:r>
    </w:p>
    <w:p w14:paraId="4BFB6C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_payload_for(</w:t>
      </w:r>
    </w:p>
    <w:p w14:paraId="301E99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p>
    <w:p w14:paraId="250B33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 LineFit,</w:t>
      </w:r>
    </w:p>
    <w:p w14:paraId="7FD0DB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segment: list[list[float]],</w:t>
      </w:r>
    </w:p>
    <w:p w14:paraId="1B3D2F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fit_points: int,</w:t>
      </w:r>
    </w:p>
    <w:p w14:paraId="19E205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bounds: dict[str, float],</w:t>
      </w:r>
    </w:p>
    <w:p w14:paraId="435498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-&gt; dict[str, Any]:</w:t>
      </w:r>
    </w:p>
    <w:p w14:paraId="1A06A9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5B1054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"meta": {</w:t>
      </w:r>
    </w:p>
    <w:p w14:paraId="607B87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"centerline_source": str(self.database_file),</w:t>
      </w:r>
    </w:p>
    <w:p w14:paraId="2780BB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"centerline_points": len(self.points),</w:t>
      </w:r>
    </w:p>
    <w:p w14:paraId="1CE144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"fit_points": fit_points,</w:t>
      </w:r>
    </w:p>
    <w:p w14:paraId="449F8F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"coordinate_offset": {"x": PROJECT_X_OFFSET, "y": PROJECT_Y_OFFSET},</w:t>
      </w:r>
    </w:p>
    <w:p w14:paraId="71F56C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"bounds": bounds,</w:t>
      </w:r>
    </w:p>
    <w:p w14:paraId="730680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E0918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 {</w:t>
      </w:r>
    </w:p>
    <w:p w14:paraId="2C85C9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 [line.cx, line.cy],</w:t>
      </w:r>
    </w:p>
    <w:p w14:paraId="6AA72D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"direction": [line.dx, line.dy],</w:t>
      </w:r>
    </w:p>
    <w:p w14:paraId="28658A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"segment": segment,</w:t>
      </w:r>
    </w:p>
    <w:p w14:paraId="5275F2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DF736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w:t>
      </w:r>
    </w:p>
    <w:p w14:paraId="2868BF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949CB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distance(self, x: float, y: float) -&gt; float:</w:t>
      </w:r>
    </w:p>
    <w:p w14:paraId="52761C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 = self._require_line()</w:t>
      </w:r>
    </w:p>
    <w:p w14:paraId="5C3EEC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self.distance_to_line(x, y, line)</w:t>
      </w:r>
    </w:p>
    <w:p w14:paraId="19CE75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distance_to_line(self, x: float, y: float, line: LineFit) -&gt; float:</w:t>
      </w:r>
    </w:p>
    <w:p w14:paraId="7495FF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abs((x - line.cx) * (-line.dy) + (y - line.cy) * line.dx)</w:t>
      </w:r>
    </w:p>
    <w:p w14:paraId="703E13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combined_bounds(self, points: list[tuple[float, float] | list[float]]) -&gt; dict[str, float]:</w:t>
      </w:r>
    </w:p>
    <w:p w14:paraId="3EFE7F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self._bounds(points + self.segment)</w:t>
      </w:r>
    </w:p>
    <w:p w14:paraId="1AC875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_select_local_points(self, reference_points: list[tuple[float, float]]) -&gt; list[tuple[float, float]]:</w:t>
      </w:r>
    </w:p>
    <w:p w14:paraId="108F71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reference_points:</w:t>
      </w:r>
    </w:p>
    <w:p w14:paraId="2CB662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self.points</w:t>
      </w:r>
    </w:p>
    <w:p w14:paraId="1AAFCE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xs = [point[0] for point in reference_points]</w:t>
      </w:r>
    </w:p>
    <w:p w14:paraId="2A4175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ys = [point[1] for point in reference_points]</w:t>
      </w:r>
    </w:p>
    <w:p w14:paraId="0B0156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xmin = min(xs) - LOCAL_FIT_PADDING</w:t>
      </w:r>
    </w:p>
    <w:p w14:paraId="49836D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xmax = max(xs) + LOCAL_FIT_PADDING</w:t>
      </w:r>
    </w:p>
    <w:p w14:paraId="13357D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ymin = min(ys) - LOCAL_FIT_PADDING</w:t>
      </w:r>
    </w:p>
    <w:p w14:paraId="0AF03A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ymax = max(ys) + LOCAL_FIT_PADDING</w:t>
      </w:r>
    </w:p>
    <w:p w14:paraId="324D95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selected = [</w:t>
      </w:r>
    </w:p>
    <w:p w14:paraId="7ED657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y)</w:t>
      </w:r>
    </w:p>
    <w:p w14:paraId="6113AE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x, y in self.points</w:t>
      </w:r>
    </w:p>
    <w:p w14:paraId="2D9FB6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xmin &lt;= x &lt;= xmax and ymin &lt;= y &lt;= ymax</w:t>
      </w:r>
    </w:p>
    <w:p w14:paraId="3B031D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FA9EF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selected if len(selected) &gt;= 2 else self.points</w:t>
      </w:r>
    </w:p>
    <w:p w14:paraId="50537B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_require_line(self) -&gt; LineFit:</w:t>
      </w:r>
    </w:p>
    <w:p w14:paraId="4A89E6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self.line is None:</w:t>
      </w:r>
    </w:p>
    <w:p w14:paraId="18B2D1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ValueError("Centerline has not been fitted")</w:t>
      </w:r>
    </w:p>
    <w:p w14:paraId="6A3978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self.line</w:t>
      </w:r>
    </w:p>
    <w:p w14:paraId="379526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_read_points(self) -&gt; list[tuple[float, float]]:</w:t>
      </w:r>
    </w:p>
    <w:p w14:paraId="77090A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self.database_file.exists():</w:t>
      </w:r>
    </w:p>
    <w:p w14:paraId="5563B9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FileNotFoundError(self.database_file)</w:t>
      </w:r>
    </w:p>
    <w:p w14:paraId="160144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points: list[tuple[float, float]] = []</w:t>
      </w:r>
    </w:p>
    <w:p w14:paraId="7A41FB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self.database_file.open("r", encoding="utf-8", newline="") as fp:</w:t>
      </w:r>
    </w:p>
    <w:p w14:paraId="6286A4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reader = csv.DictReader(fp)</w:t>
      </w:r>
    </w:p>
    <w:p w14:paraId="01DAEA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row in reader:</w:t>
      </w:r>
    </w:p>
    <w:p w14:paraId="47DA33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 self._number(row.get("local_x") or row.get("x"))</w:t>
      </w:r>
    </w:p>
    <w:p w14:paraId="5179BE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 = self._number(row.get("local_y") or row.get("y"))</w:t>
      </w:r>
    </w:p>
    <w:p w14:paraId="40EC54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 is None or y is None:</w:t>
      </w:r>
    </w:p>
    <w:p w14:paraId="6054FF8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1499BA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points.append((x, y))</w:t>
      </w:r>
    </w:p>
    <w:p w14:paraId="782304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points</w:t>
      </w:r>
    </w:p>
    <w:p w14:paraId="1E7D90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_fit_line(self, points: list[tuple[float, float]]) -&gt; LineFit:</w:t>
      </w:r>
    </w:p>
    <w:p w14:paraId="5C9C76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cx = sum(x for x, _ in points) / len(points)</w:t>
      </w:r>
    </w:p>
    <w:p w14:paraId="27EB8A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cy = sum(y for _, y in points) / len(points)</w:t>
      </w:r>
    </w:p>
    <w:p w14:paraId="77C81C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sxx = sum((x - cx) * (x - cx) for x, _ in points)</w:t>
      </w:r>
    </w:p>
    <w:p w14:paraId="131278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syy = sum((y - cy) * (y - cy) for _, y in points)</w:t>
      </w:r>
    </w:p>
    <w:p w14:paraId="233002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sxy = sum((x - cx) * (y - cy) for x, y in points)</w:t>
      </w:r>
    </w:p>
    <w:p w14:paraId="55F828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angle = 0.5 * math.atan2(2.0 * sxy, sxx - syy)</w:t>
      </w:r>
    </w:p>
    <w:p w14:paraId="0589D9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dx = math.cos(angle)</w:t>
      </w:r>
    </w:p>
    <w:p w14:paraId="5C8257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dy = math.sin(angle)</w:t>
      </w:r>
    </w:p>
    <w:p w14:paraId="43017E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dx &lt; 0:</w:t>
      </w:r>
    </w:p>
    <w:p w14:paraId="0E5DAC1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dx = -dx</w:t>
      </w:r>
    </w:p>
    <w:p w14:paraId="055407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dy = -dy</w:t>
      </w:r>
    </w:p>
    <w:p w14:paraId="3BDDF9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LineFit(cx=cx, cy=cy, dx=dx, dy=dy)</w:t>
      </w:r>
    </w:p>
    <w:p w14:paraId="353E82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_line_segment(self, line: LineFit, points: list[tuple[float, float]]) -&gt; list[list[float]]:</w:t>
      </w:r>
    </w:p>
    <w:p w14:paraId="3A2BA1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projections = [(x - line.cx) * line.dx + (y - line.cy) * line.dy for x, y in points]</w:t>
      </w:r>
    </w:p>
    <w:p w14:paraId="7EB062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start = min(projections)</w:t>
      </w:r>
    </w:p>
    <w:p w14:paraId="700A28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end = max(projections)</w:t>
      </w:r>
    </w:p>
    <w:p w14:paraId="7B6CA3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7DFFD4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[line.cx + start * line.dx, line.cy + start * line.dy],</w:t>
      </w:r>
    </w:p>
    <w:p w14:paraId="085044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[line.cx + end * line.dx, line.cy + end * line.dy],</w:t>
      </w:r>
    </w:p>
    <w:p w14:paraId="514B1C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863B3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_bounds(self, points: list[tuple[float, float] | list[float]]) -&gt; dict[str, float]:</w:t>
      </w:r>
    </w:p>
    <w:p w14:paraId="5809D3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xs = [float(point[0]) for point in points]</w:t>
      </w:r>
    </w:p>
    <w:p w14:paraId="7DC157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ys = [float(point[1]) for point in points]</w:t>
      </w:r>
    </w:p>
    <w:p w14:paraId="01D879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pad_x = max((max(xs) - min(xs)) * 0.08, 20.0)</w:t>
      </w:r>
    </w:p>
    <w:p w14:paraId="436CEC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pad_y = max((max(ys) - min(ys)) * 0.08, 20.0)</w:t>
      </w:r>
    </w:p>
    <w:p w14:paraId="6BD91E8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27BDF3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"xmin": min(xs) - pad_x,</w:t>
      </w:r>
    </w:p>
    <w:p w14:paraId="01A10F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"xmax": max(xs) + pad_x,</w:t>
      </w:r>
    </w:p>
    <w:p w14:paraId="0A47F8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"ymin": min(ys) - pad_y,</w:t>
      </w:r>
    </w:p>
    <w:p w14:paraId="632DE4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"ymax": max(ys) + pad_y,</w:t>
      </w:r>
    </w:p>
    <w:p w14:paraId="08115C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8D808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_number(self, value: Any) -&gt; float | None:</w:t>
      </w:r>
    </w:p>
    <w:p w14:paraId="03FC1A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161A03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in (None, ""):</w:t>
      </w:r>
    </w:p>
    <w:p w14:paraId="4EFA81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387DF2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number = float(value)</w:t>
      </w:r>
    </w:p>
    <w:p w14:paraId="5225DA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(TypeError, ValueError):</w:t>
      </w:r>
    </w:p>
    <w:p w14:paraId="5864AD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12C2F3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math.isfinite(number):</w:t>
      </w:r>
    </w:p>
    <w:p w14:paraId="2F2243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0235D0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number</w:t>
      </w:r>
    </w:p>
    <w:p w14:paraId="489DEF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centerline_service = CenterlineService()</w:t>
      </w:r>
    </w:p>
    <w:p w14:paraId="1672CE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math</w:t>
      </w:r>
    </w:p>
    <w:p w14:paraId="3165E9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sys</w:t>
      </w:r>
    </w:p>
    <w:p w14:paraId="28D316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0D6058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typing import Any</w:t>
      </w:r>
    </w:p>
    <w:p w14:paraId="5F8CA7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try:</w:t>
      </w:r>
    </w:p>
    <w:p w14:paraId="004EE4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 xlrd</w:t>
      </w:r>
    </w:p>
    <w:p w14:paraId="50E506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except ModuleNotFoundError:</w:t>
      </w:r>
    </w:p>
    <w:p w14:paraId="321677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repo_root = Path(__file__).resolve().parents[3]</w:t>
      </w:r>
    </w:p>
    <w:p w14:paraId="043F0A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local_deps = repo_root / ".tmp_pydeps"</w:t>
      </w:r>
    </w:p>
    <w:p w14:paraId="0E93ED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local_deps.exists():</w:t>
      </w:r>
    </w:p>
    <w:p w14:paraId="1B0D53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sys.path.insert(0, str(local_deps))</w:t>
      </w:r>
    </w:p>
    <w:p w14:paraId="0FC4A2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 xlrd</w:t>
      </w:r>
    </w:p>
    <w:p w14:paraId="7820DF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app.services.centerline_service import LineFit, centerline_service</w:t>
      </w:r>
    </w:p>
    <w:p w14:paraId="2BB76F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MicroseismicService:</w:t>
      </w:r>
    </w:p>
    <w:p w14:paraId="1B7822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build_warning_data(self, file_contents: bytes, filename: str) -&gt; dict[str, Any]:</w:t>
      </w:r>
    </w:p>
    <w:p w14:paraId="261AD7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 self._read_events(file_contents)</w:t>
      </w:r>
    </w:p>
    <w:p w14:paraId="57F97B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len(events) &lt; 1:</w:t>
      </w:r>
    </w:p>
    <w:p w14:paraId="57BEB0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ValueError("No valid microseismic events found")</w:t>
      </w:r>
    </w:p>
    <w:p w14:paraId="30BD51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event_points = [(event["x"], event["y"]) for event in events]</w:t>
      </w:r>
    </w:p>
    <w:p w14:paraId="6995C2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centerline_payload = centerline_service.local_payload(event_points)</w:t>
      </w:r>
    </w:p>
    <w:p w14:paraId="2B5D0D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line_data = centerline_payload["centerline"]</w:t>
      </w:r>
    </w:p>
    <w:p w14:paraId="66ADA4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line = LineFit(</w:t>
      </w:r>
    </w:p>
    <w:p w14:paraId="350198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cx=line_data["point"][0],</w:t>
      </w:r>
    </w:p>
    <w:p w14:paraId="46FE21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cy=line_data["point"][1],</w:t>
      </w:r>
    </w:p>
    <w:p w14:paraId="3D6EBD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dx=line_data["direction"][0],</w:t>
      </w:r>
    </w:p>
    <w:p w14:paraId="74F0E9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dy=line_data["direction"][1],</w:t>
      </w:r>
    </w:p>
    <w:p w14:paraId="5C14B2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1C5CC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q_r100_star = self._q_r100_star()</w:t>
      </w:r>
    </w:p>
    <w:p w14:paraId="7262C2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event in events:</w:t>
      </w:r>
    </w:p>
    <w:p w14:paraId="7299CD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 = max(centerline_service.distance_to_line(event["x"], event["y"], line), 1.0)</w:t>
      </w:r>
    </w:p>
    <w:p w14:paraId="534924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q_event_r100 = self._q_event_r100(event["energy_j"], r)</w:t>
      </w:r>
    </w:p>
    <w:p w14:paraId="424810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 = q_event_r100 / q_r100_star</w:t>
      </w:r>
    </w:p>
    <w:p w14:paraId="35DAA1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event["r"] = r</w:t>
      </w:r>
    </w:p>
    <w:p w14:paraId="06F675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event["q_event_r100"] = q_event_r100</w:t>
      </w:r>
    </w:p>
    <w:p w14:paraId="2D3094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event["w"] = w</w:t>
      </w:r>
    </w:p>
    <w:p w14:paraId="0C4052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event["risk_level"] = self._risk_level(w)</w:t>
      </w:r>
    </w:p>
    <w:p w14:paraId="0CC462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43871F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"meta": {</w:t>
      </w:r>
    </w:p>
    <w:p w14:paraId="704194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**centerline_payload["meta"],</w:t>
      </w:r>
    </w:p>
    <w:p w14:paraId="563BBD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"events_source": filename,</w:t>
      </w:r>
    </w:p>
    <w:p w14:paraId="15F96C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"event_count": len(events),</w:t>
      </w:r>
    </w:p>
    <w:p w14:paraId="5A4BD0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"warning_params": self._warning_params(),</w:t>
      </w:r>
    </w:p>
    <w:p w14:paraId="2EF187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"q_r100_star": q_r100_star,</w:t>
      </w:r>
    </w:p>
    <w:p w14:paraId="3F08B0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760F1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"centerline": centerline_payload["centerline"],</w:t>
      </w:r>
    </w:p>
    <w:p w14:paraId="566877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events,</w:t>
      </w:r>
    </w:p>
    <w:p w14:paraId="047E01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C5396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build_</w:t>
      </w:r>
      <w:r>
        <w:rPr>
          <w:rFonts w:hint="eastAsia"/>
          <w:sz w:val="22"/>
          <w:szCs w:val="21"/>
          <w:lang w:eastAsia="zh-CN"/>
        </w:rPr>
        <w:t>core</w:t>
      </w:r>
      <w:r>
        <w:rPr>
          <w:rFonts w:hint="eastAsia"/>
          <w:sz w:val="22"/>
          <w:szCs w:val="21"/>
        </w:rPr>
        <w:t>_rows(self, file_contents: bytes) -&gt; list[dict[str, Any]]:</w:t>
      </w:r>
    </w:p>
    <w:p w14:paraId="5C3395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warning_data = self.build_warning_data(file_contents, "uploaded.xls")</w:t>
      </w:r>
    </w:p>
    <w:p w14:paraId="22044D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rows: list[dict[str, Any]] = []</w:t>
      </w:r>
    </w:p>
    <w:p w14:paraId="4AFDF2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event in warning_data["events"]:</w:t>
      </w:r>
    </w:p>
    <w:p w14:paraId="098760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rows.append({</w:t>
      </w:r>
    </w:p>
    <w:p w14:paraId="6B717D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"map_x": event["y"],</w:t>
      </w:r>
    </w:p>
    <w:p w14:paraId="356EEC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"map_y": event["x"],</w:t>
      </w:r>
    </w:p>
    <w:p w14:paraId="679B68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 event["w"],</w:t>
      </w:r>
    </w:p>
    <w:p w14:paraId="1FE1A4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 event["r"],</w:t>
      </w:r>
    </w:p>
    <w:p w14:paraId="05603F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"energy_j": event["energy_j"],</w:t>
      </w:r>
    </w:p>
    <w:p w14:paraId="3C978E1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event["z"],</w:t>
      </w:r>
    </w:p>
    <w:p w14:paraId="50F5F5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"event_id": event["event_id"],</w:t>
      </w:r>
    </w:p>
    <w:p w14:paraId="2A0A67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"date": event["date"],</w:t>
      </w:r>
    </w:p>
    <w:p w14:paraId="3FC820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"time": event["time"],</w:t>
      </w:r>
    </w:p>
    <w:p w14:paraId="129517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"risk_level": event["risk_level"],</w:t>
      </w:r>
    </w:p>
    <w:p w14:paraId="75EA6F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1078D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rows</w:t>
      </w:r>
    </w:p>
    <w:p w14:paraId="4F549F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_read_events(self, file_contents: bytes) -&gt; list[dict[str, Any]]:</w:t>
      </w:r>
    </w:p>
    <w:p w14:paraId="048E9C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workbook = xlrd.open_workbook(file_contents=file_contents, on_demand=True)</w:t>
      </w:r>
    </w:p>
    <w:p w14:paraId="667FDC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sheet = workbook.sheet_by_index(0)</w:t>
      </w:r>
    </w:p>
    <w:p w14:paraId="716E78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list[dict[str, Any]] = []</w:t>
      </w:r>
    </w:p>
    <w:p w14:paraId="512F16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row in range(1, sheet.nrows):</w:t>
      </w:r>
    </w:p>
    <w:p w14:paraId="137AB5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 self._number(sheet.cell_value(row, 2))</w:t>
      </w:r>
    </w:p>
    <w:p w14:paraId="0754B0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 = self._number(sheet.cell_value(row, 3))</w:t>
      </w:r>
    </w:p>
    <w:p w14:paraId="51A185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 self._number(sheet.cell_value(row, 4))</w:t>
      </w:r>
    </w:p>
    <w:p w14:paraId="58D915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energy = self._number(sheet.cell_value(row, 5))</w:t>
      </w:r>
    </w:p>
    <w:p w14:paraId="1DDA3D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old_w = self._number(sheet.cell_value(row, 6))</w:t>
      </w:r>
    </w:p>
    <w:p w14:paraId="1D501F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 is None or y is None or energy is None:</w:t>
      </w:r>
    </w:p>
    <w:p w14:paraId="5B22B8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6D820E8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events.append({</w:t>
      </w:r>
    </w:p>
    <w:p w14:paraId="3C81F9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"event_id": row,</w:t>
      </w:r>
    </w:p>
    <w:p w14:paraId="526765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"date": self._text(sheet.cell_value(row, 0)),</w:t>
      </w:r>
    </w:p>
    <w:p w14:paraId="37928F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"time": self._text(sheet.cell_value(row, 1)),</w:t>
      </w:r>
    </w:p>
    <w:p w14:paraId="212D40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x,</w:t>
      </w:r>
    </w:p>
    <w:p w14:paraId="5FBEE7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 y,</w:t>
      </w:r>
    </w:p>
    <w:p w14:paraId="6FF59B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z,</w:t>
      </w:r>
    </w:p>
    <w:p w14:paraId="5107AE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"energy_j": energy,</w:t>
      </w:r>
    </w:p>
    <w:p w14:paraId="1735BE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"old_w": old_w,</w:t>
      </w:r>
    </w:p>
    <w:p w14:paraId="7872AB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"note": self._text(sheet.cell_value(row, 9)) if sheet.ncols &gt; 9 else "",</w:t>
      </w:r>
    </w:p>
    <w:p w14:paraId="3A3468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2B7B2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events</w:t>
      </w:r>
    </w:p>
    <w:p w14:paraId="2E77B0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_q_event_r100(self, energy_j: float, r: float) -&gt; float:</w:t>
      </w:r>
    </w:p>
    <w:p w14:paraId="1FF2C4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a_mc = self._warning_params()["a_mc"]</w:t>
      </w:r>
    </w:p>
    <w:p w14:paraId="5886F7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energy_j * math.pow(10.0, (200.0 * a_mc - 100.0 * a_mc * math.log10(r)) / 57.0)</w:t>
      </w:r>
    </w:p>
    <w:p w14:paraId="24CBAA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_q_r100_star(self) -&gt; float:</w:t>
      </w:r>
    </w:p>
    <w:p w14:paraId="2F18EC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params = self._warning_params()</w:t>
      </w:r>
    </w:p>
    <w:p w14:paraId="1B90C4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sigma = 5400.0</w:t>
      </w:r>
    </w:p>
    <w:p w14:paraId="4E6657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e_modulus = 2580000.0</w:t>
      </w:r>
    </w:p>
    <w:p w14:paraId="7A7B7A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xi = 0.28</w:t>
      </w:r>
    </w:p>
    <w:p w14:paraId="4D6432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lambda1 = 1496400.0</w:t>
      </w:r>
    </w:p>
    <w:p w14:paraId="42CE300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lambda2 = 16000.0</w:t>
      </w:r>
    </w:p>
    <w:p w14:paraId="6C4E15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ps = 400.0</w:t>
      </w:r>
    </w:p>
    <w:p w14:paraId="66BA50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p0 = 2.37</w:t>
      </w:r>
    </w:p>
    <w:p w14:paraId="029D3D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phi1 = 0.5236</w:t>
      </w:r>
    </w:p>
    <w:p w14:paraId="12C23B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phi2 = 0.34</w:t>
      </w:r>
    </w:p>
    <w:p w14:paraId="5DDD7A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 = self._sanjiao(phi2)</w:t>
      </w:r>
    </w:p>
    <w:p w14:paraId="05E3A3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 = self._sanjiao(phi1)</w:t>
      </w:r>
    </w:p>
    <w:p w14:paraId="4B8CEA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alpha = self._alpha(sigma, lambda1, lambda2, e_modulus, xi)</w:t>
      </w:r>
    </w:p>
    <w:p w14:paraId="18675E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beta = self._beta(sigma, lambda1, lambda2, e_modulus, xi)</w:t>
      </w:r>
    </w:p>
    <w:p w14:paraId="0D81D3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pfcr = p0 * math.sqrt((ps * (q - 1.0) + alpha) / beta)</w:t>
      </w:r>
    </w:p>
    <w:p w14:paraId="318633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pfcr_upper = self._pfcr_upper(ps, pfcr, p0, q, alpha, beta)</w:t>
      </w:r>
    </w:p>
    <w:p w14:paraId="021BE3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9F65E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term1 = (m + 1.0) / 2.0</w:t>
      </w:r>
    </w:p>
    <w:p w14:paraId="79A382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term2 = pfcr_upper / sigma + (1.0 + lambda1 / e_modulus) / (m - 1.0)</w:t>
      </w:r>
    </w:p>
    <w:p w14:paraId="53EFC0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base = 1.0 + (1.0 - xi) * e_modulus / lambda1</w:t>
      </w:r>
    </w:p>
    <w:p w14:paraId="7D5D57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pcr_upper = sigma * (</w:t>
      </w:r>
    </w:p>
    <w:p w14:paraId="30582C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term1 * term2 * math.pow(base, (m - 1.0) / 2.0)</w:t>
      </w:r>
    </w:p>
    <w:p w14:paraId="546632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(lambda1 / e_modulus) / 2.0 * math.pow(base, (m + 1.0) / 2.0)</w:t>
      </w:r>
    </w:p>
    <w:p w14:paraId="372F90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(1.0 + lambda1 / e_modulus) / (m - 1.0)</w:t>
      </w:r>
    </w:p>
    <w:p w14:paraId="05F3C6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BF770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pmcr = params["section_factor"] * (2.0 * pcr_upper - (2.0 * pcr_upper - sigma) / (m + 1.0))</w:t>
      </w:r>
    </w:p>
    <w:p w14:paraId="5754CE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sigma_bmax = params["omega"] * (pmcr - params["p0_input_kpa"])</w:t>
      </w:r>
    </w:p>
    <w:p w14:paraId="559E94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v_max = math.sqrt(sigma_bmax / (2.0 * params["rho_c"]))</w:t>
      </w:r>
    </w:p>
    <w:p w14:paraId="39E5F6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exponent = (100.0 * params["a_mc"]) / 57.0</w:t>
      </w:r>
    </w:p>
    <w:p w14:paraId="32C998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inner = math.pow(10.0, 2.05 + 57.0 * params["b_mc"] / (100.0 * params["a_mc"])) * v_max</w:t>
      </w:r>
    </w:p>
    <w:p w14:paraId="6BF168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q_r100_initial = math.pow(inner, exponent)</w:t>
      </w:r>
    </w:p>
    <w:p w14:paraId="18DB70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min(params["q_min_r100"], q_r100_initial)</w:t>
      </w:r>
    </w:p>
    <w:p w14:paraId="7D9F0B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_warning_params(self) -&gt; dict[str, float]:</w:t>
      </w:r>
    </w:p>
    <w:p w14:paraId="52ECF3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4FCDCE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"p0_input_kpa": 39940.0,</w:t>
      </w:r>
    </w:p>
    <w:p w14:paraId="4215CC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"omega": 0.85,</w:t>
      </w:r>
    </w:p>
    <w:p w14:paraId="196B24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"rho_c": 1350.0,</w:t>
      </w:r>
    </w:p>
    <w:p w14:paraId="5E3D4F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"a_mc": 1.9,</w:t>
      </w:r>
    </w:p>
    <w:p w14:paraId="4980B6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"b_mc": 1.9,</w:t>
      </w:r>
    </w:p>
    <w:p w14:paraId="239F5A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"q_min_r100": 2.21e8,</w:t>
      </w:r>
    </w:p>
    <w:p w14:paraId="127297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"section_factor": 0.89,</w:t>
      </w:r>
    </w:p>
    <w:p w14:paraId="18582F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F47CF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_sanjiao(self, phi: float) -&gt; float:</w:t>
      </w:r>
    </w:p>
    <w:p w14:paraId="2F301D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(1.0 + math.sin(phi)) / (1.0 - math.sin(phi))</w:t>
      </w:r>
    </w:p>
    <w:p w14:paraId="1D6C40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_alpha(self, sigma: float, lambda1: float, lambda2: float, e_modulus: float, xi: float) -&gt; float:</w:t>
      </w:r>
    </w:p>
    <w:p w14:paraId="13DAE4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sigma * (lambda2 / e_modulus + lambda2 * (1.0 - xi) / lambda1 + xi)</w:t>
      </w:r>
    </w:p>
    <w:p w14:paraId="74D1AC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_beta(self, sigma: float, lambda1: float, lambda2: float, e_modulus: float, xi: float) -&gt; float:</w:t>
      </w:r>
    </w:p>
    <w:p w14:paraId="7BDAFD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sigma * (lambda2 / e_modulus + lambda2 * (1.0 - xi) / lambda1)</w:t>
      </w:r>
    </w:p>
    <w:p w14:paraId="79DDB8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_pfcr_upper(self, ps: float, pfcr: float, p0: float, q: float, alpha: float, beta: float) -&gt; float:</w:t>
      </w:r>
    </w:p>
    <w:p w14:paraId="4B55E0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ratio = pfcr / p0</w:t>
      </w:r>
    </w:p>
    <w:p w14:paraId="7675F7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5BB9F2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ps * math.pow(ratio, q - 1.0)</w:t>
      </w:r>
    </w:p>
    <w:p w14:paraId="40BB59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(alpha / (1.0 - q)) * (1.0 - math.pow(ratio, q - 1.0))</w:t>
      </w:r>
    </w:p>
    <w:p w14:paraId="59AB74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(beta / (1.0 + q)) * (1.0 - math.pow(ratio, q + 1.0))</w:t>
      </w:r>
    </w:p>
    <w:p w14:paraId="00D8B2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CB6A2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_risk_level(self, w: float) -&gt; str:</w:t>
      </w:r>
    </w:p>
    <w:p w14:paraId="3BE549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w &lt; 0.25:</w:t>
      </w:r>
    </w:p>
    <w:p w14:paraId="0C4DA4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"无"</w:t>
      </w:r>
    </w:p>
    <w:p w14:paraId="4866E0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w &lt; 0.5:</w:t>
      </w:r>
    </w:p>
    <w:p w14:paraId="51F0DA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"弱"</w:t>
      </w:r>
    </w:p>
    <w:p w14:paraId="124FF3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w &lt; 0.75:</w:t>
      </w:r>
    </w:p>
    <w:p w14:paraId="04D42C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"中"</w:t>
      </w:r>
    </w:p>
    <w:p w14:paraId="05069D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"强"</w:t>
      </w:r>
    </w:p>
    <w:p w14:paraId="15984C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CA85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_number(self, value: Any) -&gt; float | None:</w:t>
      </w:r>
    </w:p>
    <w:p w14:paraId="772C99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51364C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 "":</w:t>
      </w:r>
    </w:p>
    <w:p w14:paraId="75A019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2D2F7B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number = float(value)</w:t>
      </w:r>
    </w:p>
    <w:p w14:paraId="2442EE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(TypeError, ValueError):</w:t>
      </w:r>
    </w:p>
    <w:p w14:paraId="470E68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6D2207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math.isfinite(number):</w:t>
      </w:r>
    </w:p>
    <w:p w14:paraId="1E244A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564AF2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number</w:t>
      </w:r>
    </w:p>
    <w:p w14:paraId="090C4F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1E716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_text(self, value: Any) -&gt; str:</w:t>
      </w:r>
    </w:p>
    <w:p w14:paraId="5AA203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is None:</w:t>
      </w:r>
    </w:p>
    <w:p w14:paraId="15986B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5286AF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isinstance(value, float) and value.is_integer():</w:t>
      </w:r>
    </w:p>
    <w:p w14:paraId="51ADBF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str(int(value))</w:t>
      </w:r>
    </w:p>
    <w:p w14:paraId="2910E5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str(value)</w:t>
      </w:r>
    </w:p>
    <w:p w14:paraId="5DC21D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microseismic_service = MicroseismicService()</w:t>
      </w:r>
    </w:p>
    <w:p w14:paraId="236F9D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pydantic import BaseModel, Field</w:t>
      </w:r>
    </w:p>
    <w:p w14:paraId="3BF689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class </w:t>
      </w:r>
      <w:r>
        <w:rPr>
          <w:rFonts w:hint="eastAsia"/>
          <w:sz w:val="22"/>
          <w:szCs w:val="21"/>
          <w:lang w:eastAsia="zh-CN"/>
        </w:rPr>
        <w:t>core</w:t>
      </w:r>
      <w:r>
        <w:rPr>
          <w:rFonts w:hint="eastAsia"/>
          <w:sz w:val="22"/>
          <w:szCs w:val="21"/>
        </w:rPr>
        <w:t>ConfigPayload(BaseModel):</w:t>
      </w:r>
    </w:p>
    <w:p w14:paraId="5DEA1D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prog_id: str = Field(default="</w:t>
      </w:r>
      <w:r>
        <w:rPr>
          <w:rFonts w:hint="eastAsia"/>
          <w:sz w:val="22"/>
          <w:szCs w:val="21"/>
          <w:lang w:eastAsia="zh-CN"/>
        </w:rPr>
        <w:t>core</w:t>
      </w:r>
      <w:r>
        <w:rPr>
          <w:rFonts w:hint="eastAsia"/>
          <w:sz w:val="22"/>
          <w:szCs w:val="21"/>
        </w:rPr>
        <w:t>.Application")</w:t>
      </w:r>
    </w:p>
    <w:p w14:paraId="65E6B0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str = Field(default="")</w:t>
      </w:r>
    </w:p>
    <w:p w14:paraId="6A3241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str = Field(default="")</w:t>
      </w:r>
    </w:p>
    <w:p w14:paraId="211B33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str = Field(default="")</w:t>
      </w:r>
    </w:p>
    <w:p w14:paraId="350FCD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default_colormap: str = Field(default="Terrain.clr")</w:t>
      </w:r>
    </w:p>
    <w:p w14:paraId="6DA0632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visible: bool = Field(default=False)</w:t>
      </w:r>
    </w:p>
    <w:p w14:paraId="386522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screen_updating: bool = Field(default=False)</w:t>
      </w:r>
    </w:p>
    <w:p w14:paraId="1B0A6E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GlobalConfigPayload(BaseModel):</w:t>
      </w:r>
    </w:p>
    <w:p w14:paraId="2DCCDF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str | None = None</w:t>
      </w:r>
    </w:p>
    <w:p w14:paraId="787240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str | None = None</w:t>
      </w:r>
    </w:p>
    <w:p w14:paraId="4E0F9F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int | None = Field(default=None, ge=1, le=1024)</w:t>
      </w:r>
    </w:p>
    <w:p w14:paraId="561F06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 xml:space="preserve">: </w:t>
      </w:r>
      <w:r>
        <w:rPr>
          <w:rFonts w:hint="eastAsia"/>
          <w:sz w:val="22"/>
          <w:szCs w:val="21"/>
          <w:lang w:eastAsia="zh-CN"/>
        </w:rPr>
        <w:t>core</w:t>
      </w:r>
      <w:r>
        <w:rPr>
          <w:rFonts w:hint="eastAsia"/>
          <w:sz w:val="22"/>
          <w:szCs w:val="21"/>
        </w:rPr>
        <w:t>ConfigPayload | None = None</w:t>
      </w:r>
    </w:p>
    <w:p w14:paraId="1D1195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PickDirectoryPayload(BaseModel):</w:t>
      </w:r>
    </w:p>
    <w:p w14:paraId="2ACBDE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 str = Field(default="选择目录")</w:t>
      </w:r>
    </w:p>
    <w:p w14:paraId="785C3E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initial_path: str = Field(default="")</w:t>
      </w:r>
    </w:p>
    <w:p w14:paraId="190C88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PickFilePayload(BaseModel):</w:t>
      </w:r>
    </w:p>
    <w:p w14:paraId="2B0041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 str = Field(default="选择文件")</w:t>
      </w:r>
    </w:p>
    <w:p w14:paraId="277A9A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initial_path: str = Field(default="")</w:t>
      </w:r>
    </w:p>
    <w:p w14:paraId="79BB8D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file_types: list[list[str]] | None = None</w:t>
      </w:r>
    </w:p>
    <w:p w14:paraId="12B36D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json</w:t>
      </w:r>
    </w:p>
    <w:p w14:paraId="65B467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os</w:t>
      </w:r>
    </w:p>
    <w:p w14:paraId="764898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copy import deepcopy</w:t>
      </w:r>
    </w:p>
    <w:p w14:paraId="0625BC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67499B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typing import Any</w:t>
      </w:r>
    </w:p>
    <w:p w14:paraId="0A5D6B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Settings:</w:t>
      </w:r>
    </w:p>
    <w:p w14:paraId="4E4DDA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__init__(self) -&gt; None:</w:t>
      </w:r>
    </w:p>
    <w:p w14:paraId="4BE406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self.base_dir = Path(__file__).resolve().parent.parent.parent</w:t>
      </w:r>
    </w:p>
    <w:p w14:paraId="5D094D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self.config_file = self.base_dir / "config" / "app_config.json"</w:t>
      </w:r>
    </w:p>
    <w:p w14:paraId="4E470E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self.api_prefix = "/api"</w:t>
      </w:r>
    </w:p>
    <w:p w14:paraId="308662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self.api_title = "</w:t>
      </w:r>
      <w:r>
        <w:rPr>
          <w:rFonts w:hint="eastAsia"/>
          <w:sz w:val="22"/>
          <w:szCs w:val="21"/>
          <w:lang w:eastAsia="zh-CN"/>
        </w:rPr>
        <w:t>core</w:t>
      </w:r>
      <w:r>
        <w:rPr>
          <w:rFonts w:hint="eastAsia"/>
          <w:sz w:val="22"/>
          <w:szCs w:val="21"/>
        </w:rPr>
        <w:t xml:space="preserve"> Map Generator API"</w:t>
      </w:r>
    </w:p>
    <w:p w14:paraId="69F829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self.api_version = "1.0.0"</w:t>
      </w:r>
    </w:p>
    <w:p w14:paraId="3B6614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self.raw_config: dict[str, Any] = {}</w:t>
      </w:r>
    </w:p>
    <w:p w14:paraId="5C2D70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self.reload()</w:t>
      </w:r>
    </w:p>
    <w:p w14:paraId="21CE8C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default_config(self) -&gt; dict[str, Any]:</w:t>
      </w:r>
    </w:p>
    <w:p w14:paraId="7E72D7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1AD069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"uploads",</w:t>
      </w:r>
    </w:p>
    <w:p w14:paraId="33F9D0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"output",</w:t>
      </w:r>
    </w:p>
    <w:p w14:paraId="0E1C6B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30,</w:t>
      </w:r>
    </w:p>
    <w:p w14:paraId="2B6985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"allowed_extensions": [".xls", ".xlsx", ".csv", ".txt"],</w:t>
      </w:r>
    </w:p>
    <w:p w14:paraId="301BF3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"cors_origins": [</w:t>
      </w:r>
    </w:p>
    <w:p w14:paraId="5659C8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"http://localhost:8080",</w:t>
      </w:r>
    </w:p>
    <w:p w14:paraId="1179F2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"http://localhost:8081",</w:t>
      </w:r>
    </w:p>
    <w:p w14:paraId="2E4DAC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"http://localhost:8082",</w:t>
      </w:r>
    </w:p>
    <w:p w14:paraId="125484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"http://localhost:3000",</w:t>
      </w:r>
    </w:p>
    <w:p w14:paraId="1DEE64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"http://127.0.0.1:8080",</w:t>
      </w:r>
    </w:p>
    <w:p w14:paraId="551A3D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"http://127.0.0.1:8081",</w:t>
      </w:r>
    </w:p>
    <w:p w14:paraId="5DE24B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"http://127.0.0.1:8082",</w:t>
      </w:r>
    </w:p>
    <w:p w14:paraId="363454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FDF01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 {</w:t>
      </w:r>
    </w:p>
    <w:p w14:paraId="10654D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"prog_id": "</w:t>
      </w:r>
      <w:r>
        <w:rPr>
          <w:rFonts w:hint="eastAsia"/>
          <w:sz w:val="22"/>
          <w:szCs w:val="21"/>
          <w:lang w:eastAsia="zh-CN"/>
        </w:rPr>
        <w:t>core</w:t>
      </w:r>
      <w:r>
        <w:rPr>
          <w:rFonts w:hint="eastAsia"/>
          <w:sz w:val="22"/>
          <w:szCs w:val="21"/>
        </w:rPr>
        <w:t>.Application",</w:t>
      </w:r>
    </w:p>
    <w:p w14:paraId="3F1D87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"E:/Application_</w:t>
      </w:r>
      <w:r>
        <w:rPr>
          <w:rFonts w:hint="eastAsia"/>
          <w:sz w:val="22"/>
          <w:szCs w:val="21"/>
          <w:lang w:eastAsia="zh-CN"/>
        </w:rPr>
        <w:t>core</w:t>
      </w:r>
      <w:r>
        <w:rPr>
          <w:rFonts w:hint="eastAsia"/>
          <w:sz w:val="22"/>
          <w:szCs w:val="21"/>
        </w:rPr>
        <w:t>11",</w:t>
      </w:r>
    </w:p>
    <w:p w14:paraId="7C8416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w:t>
      </w:r>
    </w:p>
    <w:p w14:paraId="2F9914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w:t>
      </w:r>
    </w:p>
    <w:p w14:paraId="25B793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"default_colormap": "Terrain.clr",</w:t>
      </w:r>
    </w:p>
    <w:p w14:paraId="7E57F8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"visible": False,</w:t>
      </w:r>
    </w:p>
    <w:p w14:paraId="0DB081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"screen_updating": False,</w:t>
      </w:r>
    </w:p>
    <w:p w14:paraId="2A6CAB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814E8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FD70E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reload(self) -&gt; None:</w:t>
      </w:r>
    </w:p>
    <w:p w14:paraId="0B5C9F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file_config = self._load_config_file()</w:t>
      </w:r>
    </w:p>
    <w:p w14:paraId="571DAC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self._merge_config(self.default_config(), file_config)</w:t>
      </w:r>
    </w:p>
    <w:p w14:paraId="1723A3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self.raw_config = merged</w:t>
      </w:r>
    </w:p>
    <w:p w14:paraId="172413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self.upload_folder = self._resolve_local_path(merged.get("upload_folder", "uploads"))</w:t>
      </w:r>
    </w:p>
    <w:p w14:paraId="0F82E2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self.output_folder = self._resolve_local_path(merged.get("output_folder", "output"))</w:t>
      </w:r>
    </w:p>
    <w:p w14:paraId="531EDE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self.max_upload_mb = int(merged.get("max_upload_mb", 30))</w:t>
      </w:r>
    </w:p>
    <w:p w14:paraId="40673D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self.allowed_extensions = {</w:t>
      </w:r>
    </w:p>
    <w:p w14:paraId="5E7A86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str(ext).lower() for ext in merged.get("allowed_extensions", [".xls", ".xlsx", ".csv", ".txt"])</w:t>
      </w:r>
    </w:p>
    <w:p w14:paraId="5C6E7B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7DD72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os.makedirs(self.upload_folder, exist_ok=True)</w:t>
      </w:r>
    </w:p>
    <w:p w14:paraId="6D3322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os.makedirs(self.output_folder, exist_ok=True)</w:t>
      </w:r>
    </w:p>
    <w:p w14:paraId="6D3A04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self.cors_origins = merged.get("cors_origins", [])</w:t>
      </w:r>
    </w:p>
    <w:p w14:paraId="3979F3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_config = merged.get("</w:t>
      </w:r>
      <w:r>
        <w:rPr>
          <w:rFonts w:hint="eastAsia"/>
          <w:sz w:val="22"/>
          <w:szCs w:val="21"/>
          <w:lang w:eastAsia="zh-CN"/>
        </w:rPr>
        <w:t>core</w:t>
      </w:r>
      <w:r>
        <w:rPr>
          <w:rFonts w:hint="eastAsia"/>
          <w:sz w:val="22"/>
          <w:szCs w:val="21"/>
        </w:rPr>
        <w:t>", {})</w:t>
      </w:r>
    </w:p>
    <w:p w14:paraId="6BCE17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 xml:space="preserve">_prog_id = </w:t>
      </w:r>
      <w:r>
        <w:rPr>
          <w:rFonts w:hint="eastAsia"/>
          <w:sz w:val="22"/>
          <w:szCs w:val="21"/>
          <w:lang w:eastAsia="zh-CN"/>
        </w:rPr>
        <w:t>core</w:t>
      </w:r>
      <w:r>
        <w:rPr>
          <w:rFonts w:hint="eastAsia"/>
          <w:sz w:val="22"/>
          <w:szCs w:val="21"/>
        </w:rPr>
        <w:t>_config.get("prog_id", "</w:t>
      </w:r>
      <w:r>
        <w:rPr>
          <w:rFonts w:hint="eastAsia"/>
          <w:sz w:val="22"/>
          <w:szCs w:val="21"/>
          <w:lang w:eastAsia="zh-CN"/>
        </w:rPr>
        <w:t>core</w:t>
      </w:r>
      <w:r>
        <w:rPr>
          <w:rFonts w:hint="eastAsia"/>
          <w:sz w:val="22"/>
          <w:szCs w:val="21"/>
        </w:rPr>
        <w:t>.Application")</w:t>
      </w:r>
    </w:p>
    <w:p w14:paraId="1C5F20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_exe_path = self._resolve_optional_path(</w:t>
      </w:r>
      <w:r>
        <w:rPr>
          <w:rFonts w:hint="eastAsia"/>
          <w:sz w:val="22"/>
          <w:szCs w:val="21"/>
          <w:lang w:eastAsia="zh-CN"/>
        </w:rPr>
        <w:t>core</w:t>
      </w:r>
      <w:r>
        <w:rPr>
          <w:rFonts w:hint="eastAsia"/>
          <w:sz w:val="22"/>
          <w:szCs w:val="21"/>
        </w:rPr>
        <w:t>_config.get("exe_path", ""))</w:t>
      </w:r>
    </w:p>
    <w:p w14:paraId="0C4C03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_install_dir = self._resolve_optional_path(</w:t>
      </w:r>
      <w:r>
        <w:rPr>
          <w:rFonts w:hint="eastAsia"/>
          <w:sz w:val="22"/>
          <w:szCs w:val="21"/>
          <w:lang w:eastAsia="zh-CN"/>
        </w:rPr>
        <w:t>core</w:t>
      </w:r>
      <w:r>
        <w:rPr>
          <w:rFonts w:hint="eastAsia"/>
          <w:sz w:val="22"/>
          <w:szCs w:val="21"/>
        </w:rPr>
        <w:t>_config.get("install_dir", ""))</w:t>
      </w:r>
    </w:p>
    <w:p w14:paraId="79F514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 xml:space="preserve">_default_colormap = </w:t>
      </w:r>
      <w:r>
        <w:rPr>
          <w:rFonts w:hint="eastAsia"/>
          <w:sz w:val="22"/>
          <w:szCs w:val="21"/>
          <w:lang w:eastAsia="zh-CN"/>
        </w:rPr>
        <w:t>core</w:t>
      </w:r>
      <w:r>
        <w:rPr>
          <w:rFonts w:hint="eastAsia"/>
          <w:sz w:val="22"/>
          <w:szCs w:val="21"/>
        </w:rPr>
        <w:t>_config.get("default_colormap", "Terrain.clr")</w:t>
      </w:r>
    </w:p>
    <w:p w14:paraId="581E33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_clr_path = self._resolve_</w:t>
      </w:r>
      <w:r>
        <w:rPr>
          <w:rFonts w:hint="eastAsia"/>
          <w:sz w:val="22"/>
          <w:szCs w:val="21"/>
          <w:lang w:eastAsia="zh-CN"/>
        </w:rPr>
        <w:t>core</w:t>
      </w:r>
      <w:r>
        <w:rPr>
          <w:rFonts w:hint="eastAsia"/>
          <w:sz w:val="22"/>
          <w:szCs w:val="21"/>
        </w:rPr>
        <w:t>_clr_path(</w:t>
      </w:r>
      <w:r>
        <w:rPr>
          <w:rFonts w:hint="eastAsia"/>
          <w:sz w:val="22"/>
          <w:szCs w:val="21"/>
          <w:lang w:eastAsia="zh-CN"/>
        </w:rPr>
        <w:t>core</w:t>
      </w:r>
      <w:r>
        <w:rPr>
          <w:rFonts w:hint="eastAsia"/>
          <w:sz w:val="22"/>
          <w:szCs w:val="21"/>
        </w:rPr>
        <w:t>_config.get("clr_path", ""))</w:t>
      </w:r>
    </w:p>
    <w:p w14:paraId="733235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core</w:t>
      </w:r>
      <w:r>
        <w:rPr>
          <w:rFonts w:hint="eastAsia"/>
          <w:sz w:val="22"/>
          <w:szCs w:val="21"/>
        </w:rPr>
        <w:t>_visible = bool(</w:t>
      </w:r>
      <w:r>
        <w:rPr>
          <w:rFonts w:hint="eastAsia"/>
          <w:sz w:val="22"/>
          <w:szCs w:val="21"/>
          <w:lang w:eastAsia="zh-CN"/>
        </w:rPr>
        <w:t>core</w:t>
      </w:r>
      <w:r>
        <w:rPr>
          <w:rFonts w:hint="eastAsia"/>
          <w:sz w:val="22"/>
          <w:szCs w:val="21"/>
        </w:rPr>
        <w:t>_config.get("visible", False))</w:t>
      </w:r>
    </w:p>
    <w:p w14:paraId="5FF790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w:t>
      </w:r>
      <w:r>
        <w:rPr>
          <w:rFonts w:hint="eastAsia"/>
          <w:sz w:val="22"/>
          <w:szCs w:val="21"/>
          <w:lang w:eastAsia="zh-CN"/>
        </w:rPr>
        <w:t>cre</w:t>
      </w:r>
      <w:r>
        <w:rPr>
          <w:rFonts w:hint="eastAsia"/>
          <w:sz w:val="22"/>
          <w:szCs w:val="21"/>
        </w:rPr>
        <w:t>_screen_updating = bool(</w:t>
      </w:r>
      <w:r>
        <w:rPr>
          <w:rFonts w:hint="eastAsia"/>
          <w:sz w:val="22"/>
          <w:szCs w:val="21"/>
          <w:lang w:eastAsia="zh-CN"/>
        </w:rPr>
        <w:t>core</w:t>
      </w:r>
      <w:r>
        <w:rPr>
          <w:rFonts w:hint="eastAsia"/>
          <w:sz w:val="22"/>
          <w:szCs w:val="21"/>
        </w:rPr>
        <w:t>_config.get("screen_updating", False))</w:t>
      </w:r>
    </w:p>
    <w:p w14:paraId="73E878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update_and_persist(self, updates: dict[str, Any]) -&gt; dict[str, Any]:</w:t>
      </w:r>
    </w:p>
    <w:p w14:paraId="345F97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current = self._load_config_file()</w:t>
      </w:r>
    </w:p>
    <w:p w14:paraId="3B4448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self._merge_config(self.default_config(), current)</w:t>
      </w:r>
    </w:p>
    <w:p w14:paraId="5D255E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self._merge_config(merged, updates)</w:t>
      </w:r>
    </w:p>
    <w:p w14:paraId="7C2C78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self.config_file.open("w", encoding="utf-8") as fp:</w:t>
      </w:r>
    </w:p>
    <w:p w14:paraId="0AED95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json.dump(merged, fp, ensure_ascii=False, indent=2)</w:t>
      </w:r>
    </w:p>
    <w:p w14:paraId="00AB4B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self.reload()</w:t>
      </w:r>
    </w:p>
    <w:p w14:paraId="3CE0A2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self.raw_config</w:t>
      </w:r>
    </w:p>
    <w:p w14:paraId="4921AF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_load_config_file(self) -&gt; dict[str, Any]:</w:t>
      </w:r>
    </w:p>
    <w:p w14:paraId="6BD051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self.config_file.exists():</w:t>
      </w:r>
    </w:p>
    <w:p w14:paraId="77E058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4EE8E5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self.config_file.open("r", encoding="utf-8") as fp:</w:t>
      </w:r>
    </w:p>
    <w:p w14:paraId="43ED54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 json.load(fp)</w:t>
      </w:r>
    </w:p>
    <w:p w14:paraId="26044A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isinstance(raw, dict):</w:t>
      </w:r>
    </w:p>
    <w:p w14:paraId="77141E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ValueError("Config file must be a JSON object")</w:t>
      </w:r>
    </w:p>
    <w:p w14:paraId="5D8E39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raw</w:t>
      </w:r>
    </w:p>
    <w:p w14:paraId="2C392E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_merge_config(self, base: dict[str, Any], updates: dict[str, Any]) -&gt; dict[str, Any]:</w:t>
      </w:r>
    </w:p>
    <w:p w14:paraId="20CA91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deepcopy(base)</w:t>
      </w:r>
    </w:p>
    <w:p w14:paraId="3E9031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key, value in updates.items():</w:t>
      </w:r>
    </w:p>
    <w:p w14:paraId="22DE64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isinstance(value, dict) and isinstance(merged.get(key), dict):</w:t>
      </w:r>
    </w:p>
    <w:p w14:paraId="2FBC32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merged[key] = self._merge_config(merged[key], value)</w:t>
      </w:r>
    </w:p>
    <w:p w14:paraId="12BFF2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5E1552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merged[key] = value</w:t>
      </w:r>
    </w:p>
    <w:p w14:paraId="6983AE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merged</w:t>
      </w:r>
    </w:p>
    <w:p w14:paraId="06CD2D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F86B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_resolve_local_path(self, path_value: str) -&gt; Path:</w:t>
      </w:r>
    </w:p>
    <w:p w14:paraId="0BCA0E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Path(path_value)</w:t>
      </w:r>
    </w:p>
    <w:p w14:paraId="1827C6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path.is_absolute():</w:t>
      </w:r>
    </w:p>
    <w:p w14:paraId="01BF9A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self.base_dir / path</w:t>
      </w:r>
    </w:p>
    <w:p w14:paraId="10F2AA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path.resolve()</w:t>
      </w:r>
    </w:p>
    <w:p w14:paraId="6F81E2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_resolve_optional_path(self, path_value: str) -&gt; str:</w:t>
      </w:r>
    </w:p>
    <w:p w14:paraId="1ACF69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path_value:</w:t>
      </w:r>
    </w:p>
    <w:p w14:paraId="5219F3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0B1CDC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Path(path_value)</w:t>
      </w:r>
    </w:p>
    <w:p w14:paraId="7E43E1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path.is_absolute():</w:t>
      </w:r>
    </w:p>
    <w:p w14:paraId="7E1D9F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self.base_dir / path</w:t>
      </w:r>
    </w:p>
    <w:p w14:paraId="589A7B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str(path.resolve())</w:t>
      </w:r>
    </w:p>
    <w:p w14:paraId="0CCA2C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w:t>
      </w:r>
      <w:r>
        <w:rPr>
          <w:rFonts w:hint="eastAsia"/>
          <w:sz w:val="22"/>
          <w:szCs w:val="21"/>
          <w:lang w:eastAsia="zh-CN"/>
        </w:rPr>
        <w:t>core</w:t>
      </w:r>
      <w:r>
        <w:rPr>
          <w:rFonts w:hint="eastAsia"/>
          <w:sz w:val="22"/>
          <w:szCs w:val="21"/>
        </w:rPr>
        <w:t>_clr_path(self, explicit_clr_path: str) -&gt; str:</w:t>
      </w:r>
    </w:p>
    <w:p w14:paraId="264B68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explicit_clr_path:</w:t>
      </w:r>
    </w:p>
    <w:p w14:paraId="325B7F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 self._resolve_optional_path(explicit_clr_path)</w:t>
      </w:r>
    </w:p>
    <w:p w14:paraId="4DED9A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Path(resolved).exists():</w:t>
      </w:r>
    </w:p>
    <w:p w14:paraId="2C3914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resolved</w:t>
      </w:r>
    </w:p>
    <w:p w14:paraId="384D55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 = []</w:t>
      </w:r>
    </w:p>
    <w:p w14:paraId="7779B2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self.</w:t>
      </w:r>
      <w:r>
        <w:rPr>
          <w:rFonts w:hint="eastAsia"/>
          <w:sz w:val="22"/>
          <w:szCs w:val="21"/>
          <w:lang w:eastAsia="zh-CN"/>
        </w:rPr>
        <w:t>core</w:t>
      </w:r>
      <w:r>
        <w:rPr>
          <w:rFonts w:hint="eastAsia"/>
          <w:sz w:val="22"/>
          <w:szCs w:val="21"/>
        </w:rPr>
        <w:t>_install_dir:</w:t>
      </w:r>
    </w:p>
    <w:p w14:paraId="18E2A1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candidates.append(Path(self.</w:t>
      </w:r>
      <w:r>
        <w:rPr>
          <w:rFonts w:hint="eastAsia"/>
          <w:sz w:val="22"/>
          <w:szCs w:val="21"/>
          <w:lang w:eastAsia="zh-CN"/>
        </w:rPr>
        <w:t>core</w:t>
      </w:r>
      <w:r>
        <w:rPr>
          <w:rFonts w:hint="eastAsia"/>
          <w:sz w:val="22"/>
          <w:szCs w:val="21"/>
        </w:rPr>
        <w:t>_install_dir) / "ColorScales" / self.</w:t>
      </w:r>
      <w:r>
        <w:rPr>
          <w:rFonts w:hint="eastAsia"/>
          <w:sz w:val="22"/>
          <w:szCs w:val="21"/>
          <w:lang w:eastAsia="zh-CN"/>
        </w:rPr>
        <w:t>core</w:t>
      </w:r>
      <w:r>
        <w:rPr>
          <w:rFonts w:hint="eastAsia"/>
          <w:sz w:val="22"/>
          <w:szCs w:val="21"/>
        </w:rPr>
        <w:t>_default_colormap)</w:t>
      </w:r>
    </w:p>
    <w:p w14:paraId="17105C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self.</w:t>
      </w:r>
      <w:r>
        <w:rPr>
          <w:rFonts w:hint="eastAsia"/>
          <w:sz w:val="22"/>
          <w:szCs w:val="21"/>
          <w:lang w:eastAsia="zh-CN"/>
        </w:rPr>
        <w:t>core</w:t>
      </w:r>
      <w:r>
        <w:rPr>
          <w:rFonts w:hint="eastAsia"/>
          <w:sz w:val="22"/>
          <w:szCs w:val="21"/>
        </w:rPr>
        <w:t>_exe_path:</w:t>
      </w:r>
    </w:p>
    <w:p w14:paraId="691AE6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exe_dir = Path(self.</w:t>
      </w:r>
      <w:r>
        <w:rPr>
          <w:rFonts w:hint="eastAsia"/>
          <w:sz w:val="22"/>
          <w:szCs w:val="21"/>
          <w:lang w:eastAsia="zh-CN"/>
        </w:rPr>
        <w:t>core</w:t>
      </w:r>
      <w:r>
        <w:rPr>
          <w:rFonts w:hint="eastAsia"/>
          <w:sz w:val="22"/>
          <w:szCs w:val="21"/>
        </w:rPr>
        <w:t>_exe_path).parent</w:t>
      </w:r>
    </w:p>
    <w:p w14:paraId="43E699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candidates.append(exe_dir / "ColorScales" / self.</w:t>
      </w:r>
      <w:r>
        <w:rPr>
          <w:rFonts w:hint="eastAsia"/>
          <w:sz w:val="22"/>
          <w:szCs w:val="21"/>
          <w:lang w:eastAsia="zh-CN"/>
        </w:rPr>
        <w:t>core</w:t>
      </w:r>
      <w:r>
        <w:rPr>
          <w:rFonts w:hint="eastAsia"/>
          <w:sz w:val="22"/>
          <w:szCs w:val="21"/>
        </w:rPr>
        <w:t>_default_colormap)</w:t>
      </w:r>
    </w:p>
    <w:p w14:paraId="017C11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528A4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candidates.append(Path("E:/Application_</w:t>
      </w:r>
      <w:r>
        <w:rPr>
          <w:rFonts w:hint="eastAsia"/>
          <w:sz w:val="22"/>
          <w:szCs w:val="21"/>
          <w:lang w:eastAsia="zh-CN"/>
        </w:rPr>
        <w:t>core</w:t>
      </w:r>
      <w:r>
        <w:rPr>
          <w:rFonts w:hint="eastAsia"/>
          <w:sz w:val="22"/>
          <w:szCs w:val="21"/>
        </w:rPr>
        <w:t>11/ColorScales") / self.</w:t>
      </w:r>
      <w:r>
        <w:rPr>
          <w:rFonts w:hint="eastAsia"/>
          <w:sz w:val="22"/>
          <w:szCs w:val="21"/>
          <w:lang w:eastAsia="zh-CN"/>
        </w:rPr>
        <w:t>core</w:t>
      </w:r>
      <w:r>
        <w:rPr>
          <w:rFonts w:hint="eastAsia"/>
          <w:sz w:val="22"/>
          <w:szCs w:val="21"/>
        </w:rPr>
        <w:t>_default_colormap)</w:t>
      </w:r>
    </w:p>
    <w:p w14:paraId="769EC9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candidate in candidates:</w:t>
      </w:r>
    </w:p>
    <w:p w14:paraId="37BDA8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candidate.exists():</w:t>
      </w:r>
    </w:p>
    <w:p w14:paraId="175E20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str(candidate.resolve())</w:t>
      </w:r>
    </w:p>
    <w:p w14:paraId="3D6B67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2D5F3A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settings = Settings()</w:t>
      </w:r>
    </w:p>
    <w:p w14:paraId="20C15FE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w:t>
      </w:r>
    </w:p>
    <w:p w14:paraId="6E00ED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app.api.routes.config import router as config_router</w:t>
      </w:r>
    </w:p>
    <w:p w14:paraId="249BF1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app.api.routes.health import router as health_router</w:t>
      </w:r>
    </w:p>
    <w:p w14:paraId="16123B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app.api.routes.microseismic import router as microseismic_router</w:t>
      </w:r>
    </w:p>
    <w:p w14:paraId="61BF21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app.api.routes.</w:t>
      </w:r>
      <w:r>
        <w:rPr>
          <w:rFonts w:hint="eastAsia"/>
          <w:sz w:val="22"/>
          <w:szCs w:val="21"/>
          <w:lang w:eastAsia="zh-CN"/>
        </w:rPr>
        <w:t>core</w:t>
      </w:r>
      <w:r>
        <w:rPr>
          <w:rFonts w:hint="eastAsia"/>
          <w:sz w:val="22"/>
          <w:szCs w:val="21"/>
        </w:rPr>
        <w:t xml:space="preserve"> import router as </w:t>
      </w:r>
      <w:r>
        <w:rPr>
          <w:rFonts w:hint="eastAsia"/>
          <w:sz w:val="22"/>
          <w:szCs w:val="21"/>
          <w:lang w:eastAsia="zh-CN"/>
        </w:rPr>
        <w:t>core</w:t>
      </w:r>
      <w:r>
        <w:rPr>
          <w:rFonts w:hint="eastAsia"/>
          <w:sz w:val="22"/>
          <w:szCs w:val="21"/>
        </w:rPr>
        <w:t>_router</w:t>
      </w:r>
    </w:p>
    <w:p w14:paraId="4AFF4C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api_router = APIRouter()</w:t>
      </w:r>
    </w:p>
    <w:p w14:paraId="62F6DC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api_router.include_router(config_router, tags=["config"])</w:t>
      </w:r>
    </w:p>
    <w:p w14:paraId="4BC710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api_router.include_router(health_router, tags=["health"])</w:t>
      </w:r>
    </w:p>
    <w:p w14:paraId="1EF2AC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api_router.include_router(microseismic_router, tags=["microseismic"])</w:t>
      </w:r>
    </w:p>
    <w:p w14:paraId="1F9A68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api_router.include_router(</w:t>
      </w:r>
      <w:r>
        <w:rPr>
          <w:rFonts w:hint="eastAsia"/>
          <w:sz w:val="22"/>
          <w:szCs w:val="21"/>
          <w:lang w:eastAsia="zh-CN"/>
        </w:rPr>
        <w:t>core</w:t>
      </w:r>
      <w:r>
        <w:rPr>
          <w:rFonts w:hint="eastAsia"/>
          <w:sz w:val="22"/>
          <w:szCs w:val="21"/>
        </w:rPr>
        <w:t>_router, tags=["</w:t>
      </w:r>
      <w:r>
        <w:rPr>
          <w:rFonts w:hint="eastAsia"/>
          <w:sz w:val="22"/>
          <w:szCs w:val="21"/>
          <w:lang w:eastAsia="zh-CN"/>
        </w:rPr>
        <w:t>core</w:t>
      </w:r>
      <w:r>
        <w:rPr>
          <w:rFonts w:hint="eastAsia"/>
          <w:sz w:val="22"/>
          <w:szCs w:val="21"/>
        </w:rPr>
        <w:t>"])</w:t>
      </w:r>
    </w:p>
    <w:p w14:paraId="732C6B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 HTTPException, status</w:t>
      </w:r>
    </w:p>
    <w:p w14:paraId="06141D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app.core.config import settings</w:t>
      </w:r>
    </w:p>
    <w:p w14:paraId="0B9E77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app.schemas.config import GlobalConfigPayload, PickDirectoryPayload, PickFilePayload</w:t>
      </w:r>
    </w:p>
    <w:p w14:paraId="0A750B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 = APIRouter()</w:t>
      </w:r>
    </w:p>
    <w:p w14:paraId="321F1E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@router.get("/config")</w:t>
      </w:r>
    </w:p>
    <w:p w14:paraId="7696EC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get_runtime_config() -&gt; dict:</w:t>
      </w:r>
    </w:p>
    <w:p w14:paraId="76380F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32115C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settings.raw_config,</w:t>
      </w:r>
    </w:p>
    <w:p w14:paraId="533574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str(settings.upload_folder),</w:t>
      </w:r>
    </w:p>
    <w:p w14:paraId="08EA05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str(settings.output_folder),</w:t>
      </w:r>
    </w:p>
    <w:p w14:paraId="738777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settings.max_upload_mb,</w:t>
      </w:r>
    </w:p>
    <w:p w14:paraId="505AD4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"allowed_extensions": sorted(settings.allowed_extensions),</w:t>
      </w:r>
    </w:p>
    <w:p w14:paraId="3E3A90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 {</w:t>
      </w:r>
    </w:p>
    <w:p w14:paraId="68FAEF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"prog_id": settings.</w:t>
      </w:r>
      <w:r>
        <w:rPr>
          <w:rFonts w:hint="eastAsia"/>
          <w:sz w:val="22"/>
          <w:szCs w:val="21"/>
          <w:lang w:eastAsia="zh-CN"/>
        </w:rPr>
        <w:t>core</w:t>
      </w:r>
      <w:r>
        <w:rPr>
          <w:rFonts w:hint="eastAsia"/>
          <w:sz w:val="22"/>
          <w:szCs w:val="21"/>
        </w:rPr>
        <w:t>_prog_id,</w:t>
      </w:r>
    </w:p>
    <w:p w14:paraId="54A9C4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settings.</w:t>
      </w:r>
      <w:r>
        <w:rPr>
          <w:rFonts w:hint="eastAsia"/>
          <w:sz w:val="22"/>
          <w:szCs w:val="21"/>
          <w:lang w:eastAsia="zh-CN"/>
        </w:rPr>
        <w:t>core</w:t>
      </w:r>
      <w:r>
        <w:rPr>
          <w:rFonts w:hint="eastAsia"/>
          <w:sz w:val="22"/>
          <w:szCs w:val="21"/>
        </w:rPr>
        <w:t>_install_dir,</w:t>
      </w:r>
    </w:p>
    <w:p w14:paraId="06BB4B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settings.</w:t>
      </w:r>
      <w:r>
        <w:rPr>
          <w:rFonts w:hint="eastAsia"/>
          <w:sz w:val="22"/>
          <w:szCs w:val="21"/>
          <w:lang w:eastAsia="zh-CN"/>
        </w:rPr>
        <w:t>core</w:t>
      </w:r>
      <w:r>
        <w:rPr>
          <w:rFonts w:hint="eastAsia"/>
          <w:sz w:val="22"/>
          <w:szCs w:val="21"/>
        </w:rPr>
        <w:t>_exe_path,</w:t>
      </w:r>
    </w:p>
    <w:p w14:paraId="1C5F6A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settings.</w:t>
      </w:r>
      <w:r>
        <w:rPr>
          <w:rFonts w:hint="eastAsia"/>
          <w:sz w:val="22"/>
          <w:szCs w:val="21"/>
          <w:lang w:eastAsia="zh-CN"/>
        </w:rPr>
        <w:t>core</w:t>
      </w:r>
      <w:r>
        <w:rPr>
          <w:rFonts w:hint="eastAsia"/>
          <w:sz w:val="22"/>
          <w:szCs w:val="21"/>
        </w:rPr>
        <w:t>_clr_path,</w:t>
      </w:r>
    </w:p>
    <w:p w14:paraId="203D7F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"default_colormap": settings.</w:t>
      </w:r>
      <w:r>
        <w:rPr>
          <w:rFonts w:hint="eastAsia"/>
          <w:sz w:val="22"/>
          <w:szCs w:val="21"/>
          <w:lang w:eastAsia="zh-CN"/>
        </w:rPr>
        <w:t>core</w:t>
      </w:r>
      <w:r>
        <w:rPr>
          <w:rFonts w:hint="eastAsia"/>
          <w:sz w:val="22"/>
          <w:szCs w:val="21"/>
        </w:rPr>
        <w:t>_default_colormap,</w:t>
      </w:r>
    </w:p>
    <w:p w14:paraId="2E048D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"visible": settings.</w:t>
      </w:r>
      <w:r>
        <w:rPr>
          <w:rFonts w:hint="eastAsia"/>
          <w:sz w:val="22"/>
          <w:szCs w:val="21"/>
          <w:lang w:eastAsia="zh-CN"/>
        </w:rPr>
        <w:t>core</w:t>
      </w:r>
      <w:r>
        <w:rPr>
          <w:rFonts w:hint="eastAsia"/>
          <w:sz w:val="22"/>
          <w:szCs w:val="21"/>
        </w:rPr>
        <w:t>_visible,</w:t>
      </w:r>
    </w:p>
    <w:p w14:paraId="4227CF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"screen_updating": settings.</w:t>
      </w:r>
      <w:r>
        <w:rPr>
          <w:rFonts w:hint="eastAsia"/>
          <w:sz w:val="22"/>
          <w:szCs w:val="21"/>
          <w:lang w:eastAsia="zh-CN"/>
        </w:rPr>
        <w:t>core</w:t>
      </w:r>
      <w:r>
        <w:rPr>
          <w:rFonts w:hint="eastAsia"/>
          <w:sz w:val="22"/>
          <w:szCs w:val="21"/>
        </w:rPr>
        <w:t>_screen_updating,</w:t>
      </w:r>
    </w:p>
    <w:p w14:paraId="70A051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CF345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F2AB3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@router.put("/config")</w:t>
      </w:r>
    </w:p>
    <w:p w14:paraId="3C64FE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update_runtime_config(payload: GlobalConfigPayload) -&gt; dict:</w:t>
      </w:r>
    </w:p>
    <w:p w14:paraId="46553B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 payload.dict(exclude_none=True)</w:t>
      </w:r>
    </w:p>
    <w:p w14:paraId="20E33A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data:</w:t>
      </w:r>
    </w:p>
    <w:p w14:paraId="797DEB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2F22AD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status_code=status.HTTP_400_BAD_REQUEST,</w:t>
      </w:r>
    </w:p>
    <w:p w14:paraId="7CFC4B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detail="No config updates provided",</w:t>
      </w:r>
    </w:p>
    <w:p w14:paraId="66089B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E119B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updated = settings.update_and_persist(data)</w:t>
      </w:r>
    </w:p>
    <w:p w14:paraId="4EE3EE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"msg": "config updated", "config": updated}</w:t>
      </w:r>
    </w:p>
    <w:p w14:paraId="03390D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B8F15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3B708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@router.post("/config/pick-directory")</w:t>
      </w:r>
    </w:p>
    <w:p w14:paraId="1538D9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pick_directory(payload: PickDirectoryPayload) -&gt; dict:</w:t>
      </w:r>
    </w:p>
    <w:p w14:paraId="6DB71B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684BF3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from tkinter import Tk, filedialog</w:t>
      </w:r>
    </w:p>
    <w:p w14:paraId="1CD2DE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Tk()</w:t>
      </w:r>
    </w:p>
    <w:p w14:paraId="181667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root.withdraw()</w:t>
      </w:r>
    </w:p>
    <w:p w14:paraId="0D8BCA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root.attributes("-topmost", True)</w:t>
      </w:r>
    </w:p>
    <w:p w14:paraId="29E3DF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selected = filedialog.askdirectory(</w:t>
      </w:r>
    </w:p>
    <w:p w14:paraId="57C7D3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title=payload.title,</w:t>
      </w:r>
    </w:p>
    <w:p w14:paraId="59EC64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initialdir=payload.initial_path or None,</w:t>
      </w:r>
    </w:p>
    <w:p w14:paraId="5441B2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mustexist=True,</w:t>
      </w:r>
    </w:p>
    <w:p w14:paraId="1B68F7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B7938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root.destroy()</w:t>
      </w:r>
    </w:p>
    <w:p w14:paraId="77F994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7B842A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36F0EC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0FF2A2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detail=f"Open directory dialog failed: {exc}",</w:t>
      </w:r>
    </w:p>
    <w:p w14:paraId="2847D2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3E4500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return{"code": 200, "path": selected or ""}</w:t>
      </w:r>
    </w:p>
    <w:p w14:paraId="405F82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@router.post("/config/pick-file")</w:t>
      </w:r>
    </w:p>
    <w:p w14:paraId="3ECD85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pick_file(payload: PickFilePayload) -&gt; dict:</w:t>
      </w:r>
    </w:p>
    <w:p w14:paraId="036052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5CC477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from tkinter import Tk, filedialog</w:t>
      </w:r>
    </w:p>
    <w:p w14:paraId="7268067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BFAD5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Tk()</w:t>
      </w:r>
    </w:p>
    <w:p w14:paraId="3DBB49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root.withdraw()</w:t>
      </w:r>
    </w:p>
    <w:p w14:paraId="36F0EC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root.attributes("-topmost", True)</w:t>
      </w:r>
    </w:p>
    <w:p w14:paraId="7994DF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file_types = payload.file_types or [["All Files", "*.*"]]</w:t>
      </w:r>
    </w:p>
    <w:p w14:paraId="180196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selected = filedialog.askopenfilename(</w:t>
      </w:r>
    </w:p>
    <w:p w14:paraId="234F06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title=payload.title,</w:t>
      </w:r>
    </w:p>
    <w:p w14:paraId="02E2DD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initialdir=payload.initial_path or None,</w:t>
      </w:r>
    </w:p>
    <w:p w14:paraId="4AD4EC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filetypes=[tuple(x) for x in file_types],</w:t>
      </w:r>
    </w:p>
    <w:p w14:paraId="44CC3B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9C336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root.destroy()</w:t>
      </w:r>
    </w:p>
    <w:p w14:paraId="5D60E0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49A71B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524896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411403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detail=f"Open file dialog failed: {exc}",</w:t>
      </w:r>
    </w:p>
    <w:p w14:paraId="6D0799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6604FB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"path": selected or ""}</w:t>
      </w:r>
    </w:p>
    <w:p w14:paraId="466836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w:t>
      </w:r>
    </w:p>
    <w:p w14:paraId="578496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 = APIRouter()</w:t>
      </w:r>
    </w:p>
    <w:p w14:paraId="4BAE2D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@router.get("/health")</w:t>
      </w:r>
    </w:p>
    <w:p w14:paraId="4DE91F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health_check() -&gt; dict[str, str]:</w:t>
      </w:r>
    </w:p>
    <w:p w14:paraId="1DDE02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{"status": "ok"}</w:t>
      </w:r>
    </w:p>
    <w:p w14:paraId="244285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 File, HTTPException, UploadFile, status</w:t>
      </w:r>
    </w:p>
    <w:p w14:paraId="1717CF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app.services.centerline_service import centerline_service</w:t>
      </w:r>
    </w:p>
    <w:p w14:paraId="73810B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app.services.microseismic_service import microseismic_service</w:t>
      </w:r>
    </w:p>
    <w:p w14:paraId="3B2F5C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0CB9A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 = APIRouter()</w:t>
      </w:r>
    </w:p>
    <w:p w14:paraId="788B00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@router.get("/microseismic-centerline")</w:t>
      </w:r>
    </w:p>
    <w:p w14:paraId="3DE5F3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get_microseismic_centerline():</w:t>
      </w:r>
    </w:p>
    <w:p w14:paraId="7F7D40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374A3D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centerline_service.payload()</w:t>
      </w:r>
    </w:p>
    <w:p w14:paraId="556BE4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4D6B78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16E673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4C1571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detail=f"Failed to load centerline database: {exc}",</w:t>
      </w:r>
    </w:p>
    <w:p w14:paraId="69A380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08EB7E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@router.post("/microseismic-warning")</w:t>
      </w:r>
    </w:p>
    <w:p w14:paraId="0AD4F9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calculate_microseismic_warning(file: UploadFile = File(...)):</w:t>
      </w:r>
    </w:p>
    <w:p w14:paraId="2592D5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file.filename:</w:t>
      </w:r>
    </w:p>
    <w:p w14:paraId="3A8903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HTTPException(status_code=status.HTTP_400_BAD_REQUEST, detail="Missing filename")</w:t>
      </w:r>
    </w:p>
    <w:p w14:paraId="6C5AAB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file.filename.lower().endswith(".xls"):</w:t>
      </w:r>
    </w:p>
    <w:p w14:paraId="76ADC2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HTTPException(status_code=status.HTTP_400_BAD_REQUEST, detail="Only .xls files are supported")</w:t>
      </w:r>
    </w:p>
    <w:p w14:paraId="2B7A96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contents = file.file.read()</w:t>
      </w:r>
    </w:p>
    <w:p w14:paraId="3959DB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contents:</w:t>
      </w:r>
    </w:p>
    <w:p w14:paraId="58313F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HTTPException(status_code=status.HTTP_400_BAD_REQUEST, detail="Empty file")</w:t>
      </w:r>
    </w:p>
    <w:p w14:paraId="4274EF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2E1CD3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microseismic_service.build_warning_data(contents, file.filename)</w:t>
      </w:r>
    </w:p>
    <w:p w14:paraId="7BA2CB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ValueError as exc:</w:t>
      </w:r>
    </w:p>
    <w:p w14:paraId="322814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HTTPException(status_code=status.HTTP_400_BAD_REQUEST, detail=str(exc)) from exc</w:t>
      </w:r>
    </w:p>
    <w:p w14:paraId="141899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3E1F87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2EA193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08E104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detail=f"Failed to calculate microseismic warning: {exc}",</w:t>
      </w:r>
    </w:p>
    <w:p w14:paraId="6ED58E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3AB4C0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finally:</w:t>
      </w:r>
    </w:p>
    <w:p w14:paraId="7F3E53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file.file.close()</w:t>
      </w:r>
    </w:p>
    <w:p w14:paraId="42CD5D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4DE50A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class="home-container"&gt;</w:t>
      </w:r>
    </w:p>
    <w:p w14:paraId="56CBF9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class="header"&gt;</w:t>
      </w:r>
    </w:p>
    <w:p w14:paraId="32C8557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class="header-title"&gt;</w:t>
      </w:r>
    </w:p>
    <w:p w14:paraId="6ACA6E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冲击地压矿井微震监测智能判识冲击危险等级及区划系统</w:t>
      </w:r>
    </w:p>
    <w:p w14:paraId="133DD0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CDB6A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class="header-right"&gt;</w:t>
      </w:r>
    </w:p>
    <w:p w14:paraId="0EFA75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class="feature-nav"&gt;</w:t>
      </w:r>
    </w:p>
    <w:p w14:paraId="64B134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w:t>
      </w:r>
    </w:p>
    <w:p w14:paraId="146380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v-for="item in featureTabs"</w:t>
      </w:r>
    </w:p>
    <w:p w14:paraId="1DF2CE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:key="item.path"</w:t>
      </w:r>
    </w:p>
    <w:p w14:paraId="0A2829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class="filter-item"</w:t>
      </w:r>
    </w:p>
    <w:p w14:paraId="3151A7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 active: $route.path === item.path }"</w:t>
      </w:r>
    </w:p>
    <w:p w14:paraId="3EA423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@click="goFeature(item.path)"</w:t>
      </w:r>
    </w:p>
    <w:p w14:paraId="0AA9FC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 item.label }}&lt;/span&gt;</w:t>
      </w:r>
    </w:p>
    <w:p w14:paraId="06BB5F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1173B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428D9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63FAB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&lt;Modal</w:t>
      </w:r>
    </w:p>
    <w:p w14:paraId="2606AB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v-model="modal"</w:t>
      </w:r>
    </w:p>
    <w:p w14:paraId="0BB456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title="全局配置"</w:t>
      </w:r>
    </w:p>
    <w:p w14:paraId="38E7E44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:mask-closable="false"</w:t>
      </w:r>
    </w:p>
    <w:p w14:paraId="0859C5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:loading="saving"</w:t>
      </w:r>
    </w:p>
    <w:p w14:paraId="6EA2A5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@on-ok="saveConfig"</w:t>
      </w:r>
    </w:p>
    <w:p w14:paraId="40094A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256821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class="config-form"&gt;</w:t>
      </w:r>
    </w:p>
    <w:p w14:paraId="32E690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705FE1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class="label"&gt;输出目录&lt;/span&gt;</w:t>
      </w:r>
    </w:p>
    <w:p w14:paraId="3DAF0D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 v-model="configForm.output_folder" placeholder="例如 D:/</w:t>
      </w:r>
      <w:r>
        <w:rPr>
          <w:rFonts w:hint="eastAsia"/>
          <w:sz w:val="22"/>
          <w:szCs w:val="21"/>
          <w:lang w:eastAsia="zh-CN"/>
        </w:rPr>
        <w:t>core</w:t>
      </w:r>
      <w:r>
        <w:rPr>
          <w:rFonts w:hint="eastAsia"/>
          <w:sz w:val="22"/>
          <w:szCs w:val="21"/>
        </w:rPr>
        <w:t>_output"&gt;&lt;/Input&gt;</w:t>
      </w:r>
    </w:p>
    <w:p w14:paraId="5828ED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 size="small" @click="chooseOutputFolder"&gt;选择&lt;/Button&gt;</w:t>
      </w:r>
    </w:p>
    <w:p w14:paraId="3F4071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17505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74E849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class="label"&gt;上传目录&lt;/span&gt;</w:t>
      </w:r>
    </w:p>
    <w:p w14:paraId="67E7CC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 v-model="configForm.upload_folder" placeholder="例如 uploads"&gt;&lt;/Input&gt;</w:t>
      </w:r>
    </w:p>
    <w:p w14:paraId="71AD96E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 size="small" @click="chooseUploadFolder"&gt;选择&lt;/Button&gt;</w:t>
      </w:r>
    </w:p>
    <w:p w14:paraId="750A19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9E0BD2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70CFD58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class="label"&gt;上传大小限制(MB)&lt;/span&gt;</w:t>
      </w:r>
    </w:p>
    <w:p w14:paraId="3152A1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&lt;InputNumber :min="1" :max="1024" v-model="configForm.max_upload_mb"&gt;&lt;/InputNumber&gt;</w:t>
      </w:r>
    </w:p>
    <w:p w14:paraId="2A91D0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C549C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3928DD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w:t>
      </w:r>
      <w:r>
        <w:rPr>
          <w:rFonts w:hint="eastAsia"/>
          <w:sz w:val="22"/>
          <w:szCs w:val="21"/>
          <w:lang w:eastAsia="zh-CN"/>
        </w:rPr>
        <w:t>core</w:t>
      </w:r>
      <w:r>
        <w:rPr>
          <w:rFonts w:hint="eastAsia"/>
          <w:sz w:val="22"/>
          <w:szCs w:val="21"/>
        </w:rPr>
        <w:t xml:space="preserve"> 安装目录&lt;/span&gt;</w:t>
      </w:r>
    </w:p>
    <w:p w14:paraId="4627EA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 v-model="configForm.</w:t>
      </w:r>
      <w:r>
        <w:rPr>
          <w:rFonts w:hint="eastAsia"/>
          <w:sz w:val="22"/>
          <w:szCs w:val="21"/>
          <w:lang w:eastAsia="zh-CN"/>
        </w:rPr>
        <w:t>core</w:t>
      </w:r>
      <w:r>
        <w:rPr>
          <w:rFonts w:hint="eastAsia"/>
          <w:sz w:val="22"/>
          <w:szCs w:val="21"/>
        </w:rPr>
        <w:t>.install_dir" placeholder="例如 E:/Application_</w:t>
      </w:r>
      <w:r>
        <w:rPr>
          <w:rFonts w:hint="eastAsia"/>
          <w:sz w:val="22"/>
          <w:szCs w:val="21"/>
          <w:lang w:eastAsia="zh-CN"/>
        </w:rPr>
        <w:t>core</w:t>
      </w:r>
      <w:r>
        <w:rPr>
          <w:rFonts w:hint="eastAsia"/>
          <w:sz w:val="22"/>
          <w:szCs w:val="21"/>
        </w:rPr>
        <w:t>11"&gt;&lt;/Input&gt;</w:t>
      </w:r>
    </w:p>
    <w:p w14:paraId="2D3AAF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 size="small" @click="chooseInstallDir"&gt;选择&lt;/Button&gt;</w:t>
      </w:r>
    </w:p>
    <w:p w14:paraId="321D9E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9F539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3ED24A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w:t>
      </w:r>
      <w:r>
        <w:rPr>
          <w:rFonts w:hint="eastAsia"/>
          <w:sz w:val="22"/>
          <w:szCs w:val="21"/>
          <w:lang w:eastAsia="zh-CN"/>
        </w:rPr>
        <w:t>core</w:t>
      </w:r>
      <w:r>
        <w:rPr>
          <w:rFonts w:hint="eastAsia"/>
          <w:sz w:val="22"/>
          <w:szCs w:val="21"/>
        </w:rPr>
        <w:t xml:space="preserve"> EXE 路径&lt;/span&gt;</w:t>
      </w:r>
    </w:p>
    <w:p w14:paraId="5327E8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 v-model="configForm.</w:t>
      </w:r>
      <w:r>
        <w:rPr>
          <w:rFonts w:hint="eastAsia"/>
          <w:sz w:val="22"/>
          <w:szCs w:val="21"/>
          <w:lang w:eastAsia="zh-CN"/>
        </w:rPr>
        <w:t>core</w:t>
      </w:r>
      <w:r>
        <w:rPr>
          <w:rFonts w:hint="eastAsia"/>
          <w:sz w:val="22"/>
          <w:szCs w:val="21"/>
        </w:rPr>
        <w:t>.exe_path" placeholder="可选"&gt;&lt;/Input&gt;</w:t>
      </w:r>
    </w:p>
    <w:p w14:paraId="7B740F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 size="small" @click="chooseExePath"&gt;选择&lt;/Button&gt;</w:t>
      </w:r>
    </w:p>
    <w:p w14:paraId="7D4A9F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ECD0E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class="row-item"&gt;</w:t>
      </w:r>
    </w:p>
    <w:p w14:paraId="5BEA57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class="label"&gt;色阶文件路径&lt;/span&gt;</w:t>
      </w:r>
    </w:p>
    <w:p w14:paraId="6E244B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 v-model="configForm.</w:t>
      </w:r>
      <w:r>
        <w:rPr>
          <w:rFonts w:hint="eastAsia"/>
          <w:sz w:val="22"/>
          <w:szCs w:val="21"/>
          <w:lang w:eastAsia="zh-CN"/>
        </w:rPr>
        <w:t>core</w:t>
      </w:r>
      <w:r>
        <w:rPr>
          <w:rFonts w:hint="eastAsia"/>
          <w:sz w:val="22"/>
          <w:szCs w:val="21"/>
        </w:rPr>
        <w:t>.clr_path" placeholder="留空则自动推断 Terrain.clr"&gt;&lt;/Input&gt;</w:t>
      </w:r>
    </w:p>
    <w:p w14:paraId="58738D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 size="small" @click="chooseClrPath"&gt;选择&lt;/Button&gt;</w:t>
      </w:r>
    </w:p>
    <w:p w14:paraId="5B5999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6F078D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7D240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&lt;/Modal&gt;</w:t>
      </w:r>
    </w:p>
    <w:p w14:paraId="1C5451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class="page-content"&gt;</w:t>
      </w:r>
    </w:p>
    <w:p w14:paraId="354FD1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&lt;router-view v-if="flag" :selectRangeDate="selectRangeDate"&gt;&lt;/router-view&gt;</w:t>
      </w:r>
    </w:p>
    <w:p w14:paraId="1062B1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25AD024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05EDA6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62E7A4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&lt;script&gt;</w:t>
      </w:r>
    </w:p>
    <w:p w14:paraId="105743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getGlobalConfig, pickDirectory, pickFile, updateGlobalConfig } from "@/lib/globalConfig";</w:t>
      </w:r>
    </w:p>
    <w:p w14:paraId="5D9DAD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F73E2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default {</w:t>
      </w:r>
    </w:p>
    <w:p w14:paraId="1F9F6C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name: 'home',</w:t>
      </w:r>
    </w:p>
    <w:p w14:paraId="02CA6F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w:t>
      </w:r>
    </w:p>
    <w:p w14:paraId="174C9F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404E30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modal: false,</w:t>
      </w:r>
    </w:p>
    <w:p w14:paraId="728793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flag: true,</w:t>
      </w:r>
    </w:p>
    <w:p w14:paraId="0787E0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selectRangeDate: [],</w:t>
      </w:r>
    </w:p>
    <w:p w14:paraId="6DA549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featureTabs: [</w:t>
      </w:r>
    </w:p>
    <w:p w14:paraId="2CE35F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label: '冲击危险云图', path: '/page5' },</w:t>
      </w:r>
    </w:p>
    <w:p w14:paraId="22DC36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label: '微震预警', path: '/page6' },</w:t>
      </w:r>
    </w:p>
    <w:p w14:paraId="4BDD928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label: '3D Viewer', path: '/page7' },</w:t>
      </w:r>
    </w:p>
    <w:p w14:paraId="1B8F0B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label: '三维井下地图', path: '/page8' },</w:t>
      </w:r>
    </w:p>
    <w:p w14:paraId="7AB20A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label: '功能B', path: '/page1' },</w:t>
      </w:r>
    </w:p>
    <w:p w14:paraId="3BA2A1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label: '功能C', path: '/page2' }</w:t>
      </w:r>
    </w:p>
    <w:p w14:paraId="5CD836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0AF38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configForm: {</w:t>
      </w:r>
    </w:p>
    <w:p w14:paraId="704BEA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w:t>
      </w:r>
    </w:p>
    <w:p w14:paraId="6F50E2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w:t>
      </w:r>
    </w:p>
    <w:p w14:paraId="7838DF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30,</w:t>
      </w:r>
    </w:p>
    <w:p w14:paraId="039BCA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 {</w:t>
      </w:r>
    </w:p>
    <w:p w14:paraId="22435C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w:t>
      </w:r>
    </w:p>
    <w:p w14:paraId="06ADAB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w:t>
      </w:r>
    </w:p>
    <w:p w14:paraId="017FAE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w:t>
      </w:r>
    </w:p>
    <w:p w14:paraId="45025E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395AB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132E3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saving: false,</w:t>
      </w:r>
    </w:p>
    <w:p w14:paraId="1D4197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resizeFn: null</w:t>
      </w:r>
    </w:p>
    <w:p w14:paraId="3EF66E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E34D5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C9BB4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mounted() {</w:t>
      </w:r>
    </w:p>
    <w:p w14:paraId="2BBB9B2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this.loadConfig();</w:t>
      </w:r>
    </w:p>
    <w:p w14:paraId="69137F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this.$root.$on('open-global-config', this.openConfigModal);</w:t>
      </w:r>
    </w:p>
    <w:p w14:paraId="695488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D881C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beforeDestroy() {</w:t>
      </w:r>
    </w:p>
    <w:p w14:paraId="252409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this.$root.$off('open-global-config', this.openConfigModal);</w:t>
      </w:r>
    </w:p>
    <w:p w14:paraId="7D8E09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B222B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methods: {</w:t>
      </w:r>
    </w:p>
    <w:p w14:paraId="561E83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goFeature(path) {</w:t>
      </w:r>
    </w:p>
    <w:p w14:paraId="53F9D5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(this.$route.path !== path) {</w:t>
      </w:r>
    </w:p>
    <w:p w14:paraId="3A4D91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this.$router.push(path);</w:t>
      </w:r>
    </w:p>
    <w:p w14:paraId="44318D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9A904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07B80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loadConfig() {</w:t>
      </w:r>
    </w:p>
    <w:p w14:paraId="1CBF90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 {</w:t>
      </w:r>
    </w:p>
    <w:p w14:paraId="53713D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getGlobalConfig();</w:t>
      </w:r>
    </w:p>
    <w:p w14:paraId="6EFBDA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raw = res.raw || {};</w:t>
      </w:r>
    </w:p>
    <w:p w14:paraId="10B87F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this.configForm.output_folder = raw.output_folder || '';</w:t>
      </w:r>
    </w:p>
    <w:p w14:paraId="31B549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this.configForm.upload_folder = raw.upload_folder || '';</w:t>
      </w:r>
    </w:p>
    <w:p w14:paraId="34B0AC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this.configForm.max_upload_mb = raw.max_upload_mb || 30;</w:t>
      </w:r>
    </w:p>
    <w:p w14:paraId="3802FA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.install_dir = (raw.</w:t>
      </w:r>
      <w:r>
        <w:rPr>
          <w:rFonts w:hint="eastAsia"/>
          <w:sz w:val="22"/>
          <w:szCs w:val="21"/>
          <w:lang w:eastAsia="zh-CN"/>
        </w:rPr>
        <w:t>core</w:t>
      </w:r>
      <w:r>
        <w:rPr>
          <w:rFonts w:hint="eastAsia"/>
          <w:sz w:val="22"/>
          <w:szCs w:val="21"/>
        </w:rPr>
        <w:t xml:space="preserve"> &amp;&amp; raw.</w:t>
      </w:r>
      <w:r>
        <w:rPr>
          <w:rFonts w:hint="eastAsia"/>
          <w:sz w:val="22"/>
          <w:szCs w:val="21"/>
          <w:lang w:eastAsia="zh-CN"/>
        </w:rPr>
        <w:t>core</w:t>
      </w:r>
      <w:r>
        <w:rPr>
          <w:rFonts w:hint="eastAsia"/>
          <w:sz w:val="22"/>
          <w:szCs w:val="21"/>
        </w:rPr>
        <w:t>.install_dir) || '';</w:t>
      </w:r>
    </w:p>
    <w:p w14:paraId="18B434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.exe_path = (raw.</w:t>
      </w:r>
      <w:r>
        <w:rPr>
          <w:rFonts w:hint="eastAsia"/>
          <w:sz w:val="22"/>
          <w:szCs w:val="21"/>
          <w:lang w:eastAsia="zh-CN"/>
        </w:rPr>
        <w:t>core</w:t>
      </w:r>
      <w:r>
        <w:rPr>
          <w:rFonts w:hint="eastAsia"/>
          <w:sz w:val="22"/>
          <w:szCs w:val="21"/>
        </w:rPr>
        <w:t xml:space="preserve"> &amp;&amp; raw.</w:t>
      </w:r>
      <w:r>
        <w:rPr>
          <w:rFonts w:hint="eastAsia"/>
          <w:sz w:val="22"/>
          <w:szCs w:val="21"/>
          <w:lang w:eastAsia="zh-CN"/>
        </w:rPr>
        <w:t>core</w:t>
      </w:r>
      <w:r>
        <w:rPr>
          <w:rFonts w:hint="eastAsia"/>
          <w:sz w:val="22"/>
          <w:szCs w:val="21"/>
        </w:rPr>
        <w:t>.exe_path) || '';</w:t>
      </w:r>
    </w:p>
    <w:p w14:paraId="1166BA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.clr_path = (raw.</w:t>
      </w:r>
      <w:r>
        <w:rPr>
          <w:rFonts w:hint="eastAsia"/>
          <w:sz w:val="22"/>
          <w:szCs w:val="21"/>
          <w:lang w:eastAsia="zh-CN"/>
        </w:rPr>
        <w:t>core</w:t>
      </w:r>
      <w:r>
        <w:rPr>
          <w:rFonts w:hint="eastAsia"/>
          <w:sz w:val="22"/>
          <w:szCs w:val="21"/>
        </w:rPr>
        <w:t xml:space="preserve"> &amp;&amp; raw.</w:t>
      </w:r>
      <w:r>
        <w:rPr>
          <w:rFonts w:hint="eastAsia"/>
          <w:sz w:val="22"/>
          <w:szCs w:val="21"/>
          <w:lang w:eastAsia="zh-CN"/>
        </w:rPr>
        <w:t>core</w:t>
      </w:r>
      <w:r>
        <w:rPr>
          <w:rFonts w:hint="eastAsia"/>
          <w:sz w:val="22"/>
          <w:szCs w:val="21"/>
        </w:rPr>
        <w:t>.clr_path) || '';</w:t>
      </w:r>
    </w:p>
    <w:p w14:paraId="75AF5B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catch (error) {</w:t>
      </w:r>
    </w:p>
    <w:p w14:paraId="5F7465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(this.$Message) {</w:t>
      </w:r>
    </w:p>
    <w:p w14:paraId="28BF23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this.$Message.error('读取全局配置失败');</w:t>
      </w:r>
    </w:p>
    <w:p w14:paraId="3C7EC0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B1D02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A6F76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902C6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openConfigModal() {</w:t>
      </w:r>
    </w:p>
    <w:p w14:paraId="743956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this.loadConfig();</w:t>
      </w:r>
    </w:p>
    <w:p w14:paraId="2991BA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this.modal = true;</w:t>
      </w:r>
    </w:p>
    <w:p w14:paraId="7607A9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F5A54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chooseOutputFolder() {</w:t>
      </w:r>
    </w:p>
    <w:p w14:paraId="2A1B74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pickDirectory('选择输出目录', this.configForm.output_folder || '');</w:t>
      </w:r>
    </w:p>
    <w:p w14:paraId="414A2D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(res.path) {</w:t>
      </w:r>
    </w:p>
    <w:p w14:paraId="36FA9C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this.configForm.output_folder = res.path;</w:t>
      </w:r>
    </w:p>
    <w:p w14:paraId="63ADE9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8C25C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65564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chooseUploadFolder() {</w:t>
      </w:r>
    </w:p>
    <w:p w14:paraId="11AD95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pickDirectory('选择上传目录', this.configForm.upload_folder || '');</w:t>
      </w:r>
    </w:p>
    <w:p w14:paraId="455149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(res.path) {</w:t>
      </w:r>
    </w:p>
    <w:p w14:paraId="75BF0B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this.configForm.upload_folder = res.path;</w:t>
      </w:r>
    </w:p>
    <w:p w14:paraId="7AE3C7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1D37E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98D10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chooseInstallDir() {</w:t>
      </w:r>
    </w:p>
    <w:p w14:paraId="398DF0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pickDirectory('选择 </w:t>
      </w:r>
      <w:r>
        <w:rPr>
          <w:rFonts w:hint="eastAsia"/>
          <w:sz w:val="22"/>
          <w:szCs w:val="21"/>
          <w:lang w:eastAsia="zh-CN"/>
        </w:rPr>
        <w:t>core</w:t>
      </w:r>
      <w:r>
        <w:rPr>
          <w:rFonts w:hint="eastAsia"/>
          <w:sz w:val="22"/>
          <w:szCs w:val="21"/>
        </w:rPr>
        <w:t xml:space="preserve"> 安装目录', this.configForm.</w:t>
      </w:r>
      <w:r>
        <w:rPr>
          <w:rFonts w:hint="eastAsia"/>
          <w:sz w:val="22"/>
          <w:szCs w:val="21"/>
          <w:lang w:eastAsia="zh-CN"/>
        </w:rPr>
        <w:t>core</w:t>
      </w:r>
      <w:r>
        <w:rPr>
          <w:rFonts w:hint="eastAsia"/>
          <w:sz w:val="22"/>
          <w:szCs w:val="21"/>
        </w:rPr>
        <w:t>.install_dir || '');</w:t>
      </w:r>
    </w:p>
    <w:p w14:paraId="0B3C7C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(res.path) {</w:t>
      </w:r>
    </w:p>
    <w:p w14:paraId="075F04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.install_dir = res.path;</w:t>
      </w:r>
    </w:p>
    <w:p w14:paraId="23CB04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AFC27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1AC01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chooseExePath() {</w:t>
      </w:r>
    </w:p>
    <w:p w14:paraId="31754B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pickFile(</w:t>
      </w:r>
    </w:p>
    <w:p w14:paraId="1B3821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'选择 </w:t>
      </w:r>
      <w:r>
        <w:rPr>
          <w:rFonts w:hint="eastAsia"/>
          <w:sz w:val="22"/>
          <w:szCs w:val="21"/>
          <w:lang w:eastAsia="zh-CN"/>
        </w:rPr>
        <w:t>core</w:t>
      </w:r>
      <w:r>
        <w:rPr>
          <w:rFonts w:hint="eastAsia"/>
          <w:sz w:val="22"/>
          <w:szCs w:val="21"/>
        </w:rPr>
        <w:t xml:space="preserve"> EXE 文件',</w:t>
      </w:r>
    </w:p>
    <w:p w14:paraId="7E18DC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.install_dir || '',</w:t>
      </w:r>
    </w:p>
    <w:p w14:paraId="001521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[['Executable Files', '*.exe'], ['All Files', '*.*']]</w:t>
      </w:r>
    </w:p>
    <w:p w14:paraId="2E9E77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6EB42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(res.path) {</w:t>
      </w:r>
    </w:p>
    <w:p w14:paraId="353ACA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.exe_path = res.path;</w:t>
      </w:r>
    </w:p>
    <w:p w14:paraId="5D087C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68B3B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55C84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chooseClrPath() {</w:t>
      </w:r>
    </w:p>
    <w:p w14:paraId="222C2D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 = await pickFile(</w:t>
      </w:r>
    </w:p>
    <w:p w14:paraId="32E00F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'选择色阶文件',</w:t>
      </w:r>
    </w:p>
    <w:p w14:paraId="797504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.install_dir || '',</w:t>
      </w:r>
    </w:p>
    <w:p w14:paraId="4EE0C8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Scale Files', '*.clr'], ['All Files', '*.*']]</w:t>
      </w:r>
    </w:p>
    <w:p w14:paraId="697068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C7CAA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(res.path) {</w:t>
      </w:r>
    </w:p>
    <w:p w14:paraId="229191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this.configForm.</w:t>
      </w:r>
      <w:r>
        <w:rPr>
          <w:rFonts w:hint="eastAsia"/>
          <w:sz w:val="22"/>
          <w:szCs w:val="21"/>
          <w:lang w:eastAsia="zh-CN"/>
        </w:rPr>
        <w:t>core</w:t>
      </w:r>
      <w:r>
        <w:rPr>
          <w:rFonts w:hint="eastAsia"/>
          <w:sz w:val="22"/>
          <w:szCs w:val="21"/>
        </w:rPr>
        <w:t>.clr_path = res.path;</w:t>
      </w:r>
    </w:p>
    <w:p w14:paraId="46F1BF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B0CA6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BEC42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async saveConfig() {</w:t>
      </w:r>
    </w:p>
    <w:p w14:paraId="2D67CD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payload = {</w:t>
      </w:r>
    </w:p>
    <w:p w14:paraId="6E2F23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this.configForm.output_folder,</w:t>
      </w:r>
    </w:p>
    <w:p w14:paraId="76FC02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this.configForm.upload_folder,</w:t>
      </w:r>
    </w:p>
    <w:p w14:paraId="14359B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this.configForm.max_upload_mb,</w:t>
      </w:r>
    </w:p>
    <w:p w14:paraId="0A46B7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 {</w:t>
      </w:r>
    </w:p>
    <w:p w14:paraId="76FCB6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this.configForm.</w:t>
      </w:r>
      <w:r>
        <w:rPr>
          <w:rFonts w:hint="eastAsia"/>
          <w:sz w:val="22"/>
          <w:szCs w:val="21"/>
          <w:lang w:eastAsia="zh-CN"/>
        </w:rPr>
        <w:t>core</w:t>
      </w:r>
      <w:r>
        <w:rPr>
          <w:rFonts w:hint="eastAsia"/>
          <w:sz w:val="22"/>
          <w:szCs w:val="21"/>
        </w:rPr>
        <w:t>.install_dir,</w:t>
      </w:r>
    </w:p>
    <w:p w14:paraId="357A55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this.configForm.</w:t>
      </w:r>
      <w:r>
        <w:rPr>
          <w:rFonts w:hint="eastAsia"/>
          <w:sz w:val="22"/>
          <w:szCs w:val="21"/>
          <w:lang w:eastAsia="zh-CN"/>
        </w:rPr>
        <w:t>core</w:t>
      </w:r>
      <w:r>
        <w:rPr>
          <w:rFonts w:hint="eastAsia"/>
          <w:sz w:val="22"/>
          <w:szCs w:val="21"/>
        </w:rPr>
        <w:t>.exe_path,</w:t>
      </w:r>
    </w:p>
    <w:p w14:paraId="7F85DF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this.configForm.</w:t>
      </w:r>
      <w:r>
        <w:rPr>
          <w:rFonts w:hint="eastAsia"/>
          <w:sz w:val="22"/>
          <w:szCs w:val="21"/>
          <w:lang w:eastAsia="zh-CN"/>
        </w:rPr>
        <w:t>core</w:t>
      </w:r>
      <w:r>
        <w:rPr>
          <w:rFonts w:hint="eastAsia"/>
          <w:sz w:val="22"/>
          <w:szCs w:val="21"/>
        </w:rPr>
        <w:t>.clr_path</w:t>
      </w:r>
    </w:p>
    <w:p w14:paraId="5375B7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B9842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C61FE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 {</w:t>
      </w:r>
    </w:p>
    <w:p w14:paraId="346F49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this.saving = true;</w:t>
      </w:r>
    </w:p>
    <w:p w14:paraId="2D0DEB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await updateGlobalConfig(payload);</w:t>
      </w:r>
    </w:p>
    <w:p w14:paraId="532FE5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(this.$Message) {</w:t>
      </w:r>
    </w:p>
    <w:p w14:paraId="539A00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this.$Message.success('配置已保存，后续上传立即按新配置执行');</w:t>
      </w:r>
    </w:p>
    <w:p w14:paraId="7FB7E3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D6865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catch (error) {</w:t>
      </w:r>
    </w:p>
    <w:p w14:paraId="59BFDE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(this.$Message) {</w:t>
      </w:r>
    </w:p>
    <w:p w14:paraId="5253F1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this.$Message.error('保存配置失败');</w:t>
      </w:r>
    </w:p>
    <w:p w14:paraId="2DDEDC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D86F5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finally {</w:t>
      </w:r>
    </w:p>
    <w:p w14:paraId="2348E0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this.saving = false;</w:t>
      </w:r>
    </w:p>
    <w:p w14:paraId="173F49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F2504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F2056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54B0E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1D76B1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&lt;/script&gt;</w:t>
      </w:r>
    </w:p>
    <w:p w14:paraId="2F56DB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 lang="less" scoped&gt;</w:t>
      </w:r>
    </w:p>
    <w:p w14:paraId="2612D8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.home-container {</w:t>
      </w:r>
    </w:p>
    <w:p w14:paraId="7D5462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100%;</w:t>
      </w:r>
    </w:p>
    <w:p w14:paraId="4BC52B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100%;</w:t>
      </w:r>
    </w:p>
    <w:p w14:paraId="2028B4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7EC8C3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flex-direction: column;</w:t>
      </w:r>
    </w:p>
    <w:p w14:paraId="54F64B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#03044A;</w:t>
      </w:r>
    </w:p>
    <w:p w14:paraId="06CCB7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3ED3B7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.header {</w:t>
      </w:r>
    </w:p>
    <w:p w14:paraId="74B091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80px;</w:t>
      </w:r>
    </w:p>
    <w:p w14:paraId="262D08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linear-gradient(180deg, #0a0f3a 0%, #03044a 100%);</w:t>
      </w:r>
    </w:p>
    <w:p w14:paraId="65817A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35CA82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justify-content: space-between;</w:t>
      </w:r>
    </w:p>
    <w:p w14:paraId="67DE0A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636488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padding: 0 40px;</w:t>
      </w:r>
    </w:p>
    <w:p w14:paraId="6B6684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border-bottom: 1px solid #1a3c58;</w:t>
      </w:r>
    </w:p>
    <w:p w14:paraId="4E02AC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flex-shrink: 0;</w:t>
      </w:r>
    </w:p>
    <w:p w14:paraId="015152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6C8C27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&amp;-title {</w:t>
      </w:r>
    </w:p>
    <w:p w14:paraId="04CD5D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A032A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26px;</w:t>
      </w:r>
    </w:p>
    <w:p w14:paraId="082D29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font-weight: bold;</w:t>
      </w:r>
    </w:p>
    <w:p w14:paraId="51CFD1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letter-spacing: 3px;</w:t>
      </w:r>
    </w:p>
    <w:p w14:paraId="08FCDF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text-shadow: 0 0 20px rgba(117, 222, 239, 0.5);</w:t>
      </w:r>
    </w:p>
    <w:p w14:paraId="771103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E9FD8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&amp;-right {</w:t>
      </w:r>
    </w:p>
    <w:p w14:paraId="15A0C2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2683DD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470C27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554DC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739AAB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.feature-nav {</w:t>
      </w:r>
    </w:p>
    <w:p w14:paraId="413D6A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2CAF32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211532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gap: 10px;</w:t>
      </w:r>
    </w:p>
    <w:p w14:paraId="28236C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.filter-item {</w:t>
      </w:r>
    </w:p>
    <w:p w14:paraId="1FAE73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4DD4A4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14px;</w:t>
      </w:r>
    </w:p>
    <w:p w14:paraId="4E48D2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padding: 8px 14px;</w:t>
      </w:r>
    </w:p>
    <w:p w14:paraId="00D7E1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cursor: pointer;</w:t>
      </w:r>
    </w:p>
    <w:p w14:paraId="71DE29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 1px solid transparent;</w:t>
      </w:r>
    </w:p>
    <w:p w14:paraId="4FEC1F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border-radius: 4px;</w:t>
      </w:r>
    </w:p>
    <w:p w14:paraId="307141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transition: all 0.3s;</w:t>
      </w:r>
    </w:p>
    <w:p w14:paraId="110A87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8D014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&amp;:hover {</w:t>
      </w:r>
    </w:p>
    <w:p w14:paraId="0F939B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#264e5e;</w:t>
      </w:r>
    </w:p>
    <w:p w14:paraId="7889FD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rgba(38, 78, 94, 0.3);</w:t>
      </w:r>
    </w:p>
    <w:p w14:paraId="5803F1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5C3D2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1B97F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&amp;.active {</w:t>
      </w:r>
    </w:p>
    <w:p w14:paraId="6CD054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#75deef;</w:t>
      </w:r>
    </w:p>
    <w:p w14:paraId="720796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rgba(117, 222, 239, 0.1);</w:t>
      </w:r>
    </w:p>
    <w:p w14:paraId="4C7EFD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A2085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FC6B3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5E7CA8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02024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.settings-bar {</w:t>
      </w:r>
    </w:p>
    <w:p w14:paraId="326522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645210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13CCC8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gap: 10px;</w:t>
      </w:r>
    </w:p>
    <w:p w14:paraId="170AC4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0DFED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.filter-item {</w:t>
      </w:r>
    </w:p>
    <w:p w14:paraId="2E6B39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3D9F1E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14px;</w:t>
      </w:r>
    </w:p>
    <w:p w14:paraId="4B48E1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padding: 8px 16px;</w:t>
      </w:r>
    </w:p>
    <w:p w14:paraId="16CC7D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cursor: pointer;</w:t>
      </w:r>
    </w:p>
    <w:p w14:paraId="288EB2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 1px solid transparent;</w:t>
      </w:r>
    </w:p>
    <w:p w14:paraId="3103A8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border-radius: 4px;</w:t>
      </w:r>
    </w:p>
    <w:p w14:paraId="0FA160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transition: all 0.3s;</w:t>
      </w:r>
    </w:p>
    <w:p w14:paraId="3EA7FF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A4ABF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&amp;:hover {</w:t>
      </w:r>
    </w:p>
    <w:p w14:paraId="26CA91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#264e5e;</w:t>
      </w:r>
    </w:p>
    <w:p w14:paraId="7A2ACC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rgba(38, 78, 94, 0.3);</w:t>
      </w:r>
    </w:p>
    <w:p w14:paraId="633C540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B9696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21017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&amp;.active {</w:t>
      </w:r>
    </w:p>
    <w:p w14:paraId="691109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#75deef;</w:t>
      </w:r>
    </w:p>
    <w:p w14:paraId="4EEC60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rgba(117, 222, 239, 0.1);</w:t>
      </w:r>
    </w:p>
    <w:p w14:paraId="11E542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28DEE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CB718E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&amp;.setting-icon {</w:t>
      </w:r>
    </w:p>
    <w:p w14:paraId="19560C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18px;</w:t>
      </w:r>
    </w:p>
    <w:p w14:paraId="3A4E8F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padding: 8px 12px;</w:t>
      </w:r>
    </w:p>
    <w:p w14:paraId="0C47F4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82A39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2CDEE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35A7F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1DBD7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.config-form {</w:t>
      </w:r>
    </w:p>
    <w:p w14:paraId="66C328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29FACA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flex-direction: column;</w:t>
      </w:r>
    </w:p>
    <w:p w14:paraId="07FB64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gap: 12px;</w:t>
      </w:r>
    </w:p>
    <w:p w14:paraId="0A62E2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text-align: left;</w:t>
      </w:r>
    </w:p>
    <w:p w14:paraId="524324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22E41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.row-item {</w:t>
      </w:r>
    </w:p>
    <w:p w14:paraId="098094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290261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213725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gap: 12px;</w:t>
      </w:r>
    </w:p>
    <w:p w14:paraId="2110D9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FED1A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 {</w:t>
      </w:r>
    </w:p>
    <w:p w14:paraId="52B986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140px;</w:t>
      </w:r>
    </w:p>
    <w:p w14:paraId="2CC4B5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246C42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flex-shrink: 0;</w:t>
      </w:r>
    </w:p>
    <w:p w14:paraId="708B17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995D3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C53D7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4C846C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2285E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.page-content {</w:t>
      </w:r>
    </w:p>
    <w:p w14:paraId="35D976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 1;</w:t>
      </w:r>
    </w:p>
    <w:p w14:paraId="7F1BB9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calc(100% - 80px);</w:t>
      </w:r>
    </w:p>
    <w:p w14:paraId="5CF93A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overflow: hidden;</w:t>
      </w:r>
    </w:p>
    <w:p w14:paraId="5E3BBB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2C5E83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ED1FF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Modal样式覆盖</w:t>
      </w:r>
    </w:p>
    <w:p w14:paraId="6BB1ED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.ivu-modal {</w:t>
      </w:r>
    </w:p>
    <w:p w14:paraId="64A060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.ivu-modal-content {</w:t>
      </w:r>
    </w:p>
    <w:p w14:paraId="2CDD68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#071332;</w:t>
      </w:r>
    </w:p>
    <w:p w14:paraId="4F55C2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E50C2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.ivu-modal-header {</w:t>
      </w:r>
    </w:p>
    <w:p w14:paraId="5E9A2B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border-bottom: 1px solid #1a3c58;</w:t>
      </w:r>
    </w:p>
    <w:p w14:paraId="674030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31BEE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.ivu-modal-header-inner {</w:t>
      </w:r>
    </w:p>
    <w:p w14:paraId="3809F1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369FB6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66D9E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0EA3F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AA5AD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.ivu-modal-body {</w:t>
      </w:r>
    </w:p>
    <w:p w14:paraId="6E8320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text-align: center;</w:t>
      </w:r>
    </w:p>
    <w:p w14:paraId="4F8A96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8D85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.ivu-icon {</w:t>
      </w:r>
    </w:p>
    <w:p w14:paraId="5CD72C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532DEF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3C033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DC7F82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.ivu-modal-confirm-body {</w:t>
      </w:r>
    </w:p>
    <w:p w14:paraId="0D4AFC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padding-left: 0;</w:t>
      </w:r>
    </w:p>
    <w:p w14:paraId="764858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0EC9BB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26980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541C6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.ivu-input {</w:t>
      </w:r>
    </w:p>
    <w:p w14:paraId="530692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background-color: rgba(0, 0, 0, 0);</w:t>
      </w:r>
    </w:p>
    <w:p w14:paraId="61E64B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 1px solid #1a3c58;</w:t>
      </w:r>
    </w:p>
    <w:p w14:paraId="20C4FF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004868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367EA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&amp;::-webkit-input-placeholder {</w:t>
      </w:r>
    </w:p>
    <w:p w14:paraId="6C24D2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D93F5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DB6D5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0EB25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&amp;::-moz-placeholder {</w:t>
      </w:r>
    </w:p>
    <w:p w14:paraId="61C309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2B2D6D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DA4B3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59E83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&amp;::-moz-placeholder {</w:t>
      </w:r>
    </w:p>
    <w:p w14:paraId="299BF4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24FB70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D696F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F0195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&amp;::-ms-input-placeholder {</w:t>
      </w:r>
    </w:p>
    <w:p w14:paraId="60FDBE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58EE0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F1900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C522C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6D5D7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.ivu-picker-panel-body {</w:t>
      </w:r>
    </w:p>
    <w:p w14:paraId="3DB17E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#071332;</w:t>
      </w:r>
    </w:p>
    <w:p w14:paraId="0E512E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0F32F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.ivu-date-picker-header {</w:t>
      </w:r>
    </w:p>
    <w:p w14:paraId="000829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2873EF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border-bottom: 1px solid #1a3c58</w:t>
      </w:r>
    </w:p>
    <w:p w14:paraId="320577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EE559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510A5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.ivu-date-picker-cells-cell {</w:t>
      </w:r>
    </w:p>
    <w:p w14:paraId="4F5E82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B3ABE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A9088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&amp;:hover em {</w:t>
      </w:r>
    </w:p>
    <w:p w14:paraId="791446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#1a3c58;</w:t>
      </w:r>
    </w:p>
    <w:p w14:paraId="7F8DEE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40612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4276B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1F3B8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.ivu-date-picker-cells-cell-disabled {</w:t>
      </w:r>
    </w:p>
    <w:p w14:paraId="42DCF9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rgba(0, 0, 0, 0);</w:t>
      </w:r>
    </w:p>
    <w:p w14:paraId="1EA9CB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#eee</w:t>
      </w:r>
    </w:p>
    <w:p w14:paraId="22BB8B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DC377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E3BA2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.ivu-date-picker-cells-focused em {</w:t>
      </w:r>
    </w:p>
    <w:p w14:paraId="247C20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box-shadow: 0 0 0 1px #1a3c58 inset;</w:t>
      </w:r>
    </w:p>
    <w:p w14:paraId="67F141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92E87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&amp;::after {</w:t>
      </w:r>
    </w:p>
    <w:p w14:paraId="0AEDB5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#1a3c58;</w:t>
      </w:r>
    </w:p>
    <w:p w14:paraId="0A4176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564AB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C2404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688A6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2D36A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FE377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.ivu-modal-footer {</w:t>
      </w:r>
    </w:p>
    <w:p w14:paraId="49B645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border-top: 1px solid #1a3c58;</w:t>
      </w:r>
    </w:p>
    <w:p w14:paraId="6FBF17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EA1D9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.ivu-btn-primary {</w:t>
      </w:r>
    </w:p>
    <w:p w14:paraId="020941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33CA6A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#1a3c58;</w:t>
      </w:r>
    </w:p>
    <w:p w14:paraId="44E86B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8FE0D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73360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.ivu-btn-text {</w:t>
      </w:r>
    </w:p>
    <w:p w14:paraId="0100DD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#ddd;</w:t>
      </w:r>
    </w:p>
    <w:p w14:paraId="73E7A5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BB7E5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&amp;:hover {</w:t>
      </w:r>
    </w:p>
    <w:p w14:paraId="2451E2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40F64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#1a3c58;</w:t>
      </w:r>
    </w:p>
    <w:p w14:paraId="2938DC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E2142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D810A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318E9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9D9CB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29FF50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&lt;/style&gt;</w:t>
      </w:r>
    </w:p>
    <w:p w14:paraId="2036DA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40342F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class="page5"&gt;</w:t>
      </w:r>
    </w:p>
    <w:p w14:paraId="182AD5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左看板 --&gt;</w:t>
      </w:r>
    </w:p>
    <w:p w14:paraId="2FB356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&lt;aside</w:t>
      </w:r>
    </w:p>
    <w:p w14:paraId="61B2F9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class="side-panel left-panel"</w:t>
      </w:r>
    </w:p>
    <w:p w14:paraId="55E246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 width: leftWidth + 'px' }"</w:t>
      </w:r>
    </w:p>
    <w:p w14:paraId="3DC0B4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2B03C5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&lt;!-- 1. 实时监测概览 --&gt;</w:t>
      </w:r>
    </w:p>
    <w:p w14:paraId="3FBE93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65D73E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class="panel-title"&gt;实时监测概览&lt;/div&gt;</w:t>
      </w:r>
    </w:p>
    <w:p w14:paraId="5FFDA1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5EEBDD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39E03C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class="kpi-grid"&gt;</w:t>
      </w:r>
    </w:p>
    <w:p w14:paraId="6AC80D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class="kpi-item"&gt;</w:t>
      </w:r>
    </w:p>
    <w:p w14:paraId="1CB1BE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class="kpi-value"&gt;{{ mockData.kpi.todayCount }}&lt;/div&gt;</w:t>
      </w:r>
    </w:p>
    <w:p w14:paraId="5FE7E6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class="kpi-label"&gt;今日事件次数&lt;/div&gt;</w:t>
      </w:r>
    </w:p>
    <w:p w14:paraId="0AC3D6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B020F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class="kpi-item"&gt;</w:t>
      </w:r>
    </w:p>
    <w:p w14:paraId="5302FB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class="kpi-value"&gt;{{ mockData.kpi.maxMag }}&lt;/div&gt;</w:t>
      </w:r>
    </w:p>
    <w:p w14:paraId="7F9390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class="kpi-label"&gt;最大震级&lt;/div&gt;</w:t>
      </w:r>
    </w:p>
    <w:p w14:paraId="455581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8DCAC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class="kpi-item"&gt;</w:t>
      </w:r>
    </w:p>
    <w:p w14:paraId="5E549D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class="kpi-value"&gt;{{ mockData.kpi.totalEnergy }}&lt;/div&gt;</w:t>
      </w:r>
    </w:p>
    <w:p w14:paraId="7982CD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class="kpi-label"&gt;累计能量(kJ)&lt;/div&gt;</w:t>
      </w:r>
    </w:p>
    <w:p w14:paraId="5C273C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B97C2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class="kpi-item"&gt;</w:t>
      </w:r>
    </w:p>
    <w:p w14:paraId="7AD0E9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class="kpi-value status-ok"&gt;</w:t>
      </w:r>
    </w:p>
    <w:p w14:paraId="0C1529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class="status-dot"&gt;&lt;/span&gt;{{ mockData.kpi.status }}</w:t>
      </w:r>
    </w:p>
    <w:p w14:paraId="5E446F7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6A93BE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class="kpi-label"&gt;监测状态&lt;/div&gt;</w:t>
      </w:r>
    </w:p>
    <w:p w14:paraId="5BFA04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03312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50A3D9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6BD6A1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AA57F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&lt;!-- 2. 工作面应力监测 --&gt;</w:t>
      </w:r>
    </w:p>
    <w:p w14:paraId="52A9C0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1FEBB0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class="panel-title"&gt;工作面应力监测 (MPa)&lt;/div&gt;</w:t>
      </w:r>
    </w:p>
    <w:p w14:paraId="7917DC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51F732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2F1724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id="stressChart" class="chart-box"&gt;&lt;/div&gt;</w:t>
      </w:r>
    </w:p>
    <w:p w14:paraId="3FAC1B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32469A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DE76D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&lt;!-- 3. 实时事件列表 --&gt;</w:t>
      </w:r>
    </w:p>
    <w:p w14:paraId="6D7565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204525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class="panel-title"&gt;实时微震事件&lt;/div&gt;</w:t>
      </w:r>
    </w:p>
    <w:p w14:paraId="726488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30BBD8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55149F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class="event-table-wrap"&gt;</w:t>
      </w:r>
    </w:p>
    <w:p w14:paraId="75ADBB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class="event-table-head"&gt;</w:t>
      </w:r>
    </w:p>
    <w:p w14:paraId="5D45C2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class="col-time"&gt;时间&lt;/span&gt;</w:t>
      </w:r>
    </w:p>
    <w:p w14:paraId="3E1E67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class="col-loc"&gt;位置&lt;/span&gt;</w:t>
      </w:r>
    </w:p>
    <w:p w14:paraId="3D7A50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class="col-energy"&gt;能量(J)&lt;/span&gt;</w:t>
      </w:r>
    </w:p>
    <w:p w14:paraId="0E37DD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class="col-mag"&gt;震级&lt;/span&gt;</w:t>
      </w:r>
    </w:p>
    <w:p w14:paraId="44CBC8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30477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class="event-table-body"&gt;</w:t>
      </w:r>
    </w:p>
    <w:p w14:paraId="518DBA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class="event-scroll"&gt;</w:t>
      </w:r>
    </w:p>
    <w:p w14:paraId="1F6460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w:t>
      </w:r>
    </w:p>
    <w:p w14:paraId="752AB1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v-for="(item, idx) in mockData.events.concat(mockData.events)"</w:t>
      </w:r>
    </w:p>
    <w:p w14:paraId="01E276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:key="idx"</w:t>
      </w:r>
    </w:p>
    <w:p w14:paraId="0612D1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class="event-row"</w:t>
      </w:r>
    </w:p>
    <w:p w14:paraId="2C29B4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55994A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class="col-time"&gt;{{ item.time }}&lt;/span&gt;</w:t>
      </w:r>
    </w:p>
    <w:p w14:paraId="4BE7A3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class="col-loc"&gt;{{ item.loc }}&lt;/span&gt;</w:t>
      </w:r>
    </w:p>
    <w:p w14:paraId="41C8A7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class="col-energy"&gt;{{ item.energy }}&lt;/span&gt;</w:t>
      </w:r>
    </w:p>
    <w:p w14:paraId="72C6CB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class="col-mag" :style="{ color: magColor(item.mag) }"&gt;</w:t>
      </w:r>
    </w:p>
    <w:p w14:paraId="6226D4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item.mag }}</w:t>
      </w:r>
    </w:p>
    <w:p w14:paraId="3F8B07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&lt;/span&gt;</w:t>
      </w:r>
    </w:p>
    <w:p w14:paraId="189100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B11B2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57D002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5AC57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63E227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564ABB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&lt;/aside&gt;</w:t>
      </w:r>
    </w:p>
    <w:p w14:paraId="00FF76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左拖拽手柄 --&gt;</w:t>
      </w:r>
    </w:p>
    <w:p w14:paraId="23E698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w:t>
      </w:r>
    </w:p>
    <w:p w14:paraId="6D0199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class="resize-handle"</w:t>
      </w:r>
    </w:p>
    <w:p w14:paraId="458788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 active: resizing === 'left' }"</w:t>
      </w:r>
    </w:p>
    <w:p w14:paraId="5E3B37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@mousedown.prevent="startResize('left', $event)"</w:t>
      </w:r>
    </w:p>
    <w:p w14:paraId="7C09DC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32F139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class="resize-grip"&gt;&lt;/div&gt;</w:t>
      </w:r>
    </w:p>
    <w:p w14:paraId="5B10E3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00138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中央 </w:t>
      </w:r>
      <w:r>
        <w:rPr>
          <w:rFonts w:hint="eastAsia"/>
          <w:sz w:val="22"/>
          <w:szCs w:val="21"/>
          <w:lang w:eastAsia="zh-CN"/>
        </w:rPr>
        <w:t>core</w:t>
      </w:r>
      <w:r>
        <w:rPr>
          <w:rFonts w:hint="eastAsia"/>
          <w:sz w:val="22"/>
          <w:szCs w:val="21"/>
        </w:rPr>
        <w:t xml:space="preserve"> 图区 --&gt;</w:t>
      </w:r>
    </w:p>
    <w:p w14:paraId="288774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&lt;main class="center-stage"&gt;</w:t>
      </w:r>
    </w:p>
    <w:p w14:paraId="6DAFCF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class="toolbar"&gt;</w:t>
      </w:r>
    </w:p>
    <w:p w14:paraId="3D1237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w:t>
      </w:r>
    </w:p>
    <w:p w14:paraId="4C7DE3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w:t>
      </w:r>
      <w:r>
        <w:rPr>
          <w:rFonts w:hint="eastAsia"/>
          <w:sz w:val="22"/>
          <w:szCs w:val="21"/>
          <w:lang w:eastAsia="zh-CN"/>
        </w:rPr>
        <w:t>core</w:t>
      </w:r>
      <w:r>
        <w:rPr>
          <w:rFonts w:hint="eastAsia"/>
          <w:sz w:val="22"/>
          <w:szCs w:val="21"/>
        </w:rPr>
        <w:t>-btn"</w:t>
      </w:r>
    </w:p>
    <w:p w14:paraId="44906F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:disabled="isProcessing"</w:t>
      </w:r>
    </w:p>
    <w:p w14:paraId="533C1C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@click="openGlobalConfig"</w:t>
      </w:r>
    </w:p>
    <w:p w14:paraId="5B1812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718FE8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设置</w:t>
      </w:r>
    </w:p>
    <w:p w14:paraId="01E8B9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&lt;/Button&gt;</w:t>
      </w:r>
    </w:p>
    <w:p w14:paraId="6ED796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&lt;input</w:t>
      </w:r>
    </w:p>
    <w:p w14:paraId="085541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ref="fileInput"</w:t>
      </w:r>
    </w:p>
    <w:p w14:paraId="4BE2F9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type="file"</w:t>
      </w:r>
    </w:p>
    <w:p w14:paraId="47D5A6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accept=".xls"</w:t>
      </w:r>
    </w:p>
    <w:p w14:paraId="72FC55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style="display: none"</w:t>
      </w:r>
    </w:p>
    <w:p w14:paraId="6B4755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@change="handleUpload"</w:t>
      </w:r>
    </w:p>
    <w:p w14:paraId="322069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42AB6C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w:t>
      </w:r>
    </w:p>
    <w:p w14:paraId="2B6DA3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type="primary"</w:t>
      </w:r>
    </w:p>
    <w:p w14:paraId="0A2317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icon="ios-cloud-upload-outline"</w:t>
      </w:r>
    </w:p>
    <w:p w14:paraId="10DE2E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w:t>
      </w:r>
      <w:r>
        <w:rPr>
          <w:rFonts w:hint="eastAsia"/>
          <w:sz w:val="22"/>
          <w:szCs w:val="21"/>
          <w:lang w:eastAsia="zh-CN"/>
        </w:rPr>
        <w:t>core</w:t>
      </w:r>
      <w:r>
        <w:rPr>
          <w:rFonts w:hint="eastAsia"/>
          <w:sz w:val="22"/>
          <w:szCs w:val="21"/>
        </w:rPr>
        <w:t>-btn"</w:t>
      </w:r>
    </w:p>
    <w:p w14:paraId="0BDECF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:loading="isProcessing"</w:t>
      </w:r>
    </w:p>
    <w:p w14:paraId="0C0E9B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:disabled="isProcessing"</w:t>
      </w:r>
    </w:p>
    <w:p w14:paraId="113AE4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@click="$refs.fileInput.click()"</w:t>
      </w:r>
    </w:p>
    <w:p w14:paraId="404D64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3A7587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上传文件</w:t>
      </w:r>
    </w:p>
    <w:p w14:paraId="43827E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&lt;/Button&gt;</w:t>
      </w:r>
    </w:p>
    <w:p w14:paraId="6C29A3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w:t>
      </w:r>
    </w:p>
    <w:p w14:paraId="0EF239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v-if="</w:t>
      </w:r>
      <w:r>
        <w:rPr>
          <w:rFonts w:hint="eastAsia"/>
          <w:sz w:val="22"/>
          <w:szCs w:val="21"/>
          <w:lang w:eastAsia="zh-CN"/>
        </w:rPr>
        <w:t>core</w:t>
      </w:r>
      <w:r>
        <w:rPr>
          <w:rFonts w:hint="eastAsia"/>
          <w:sz w:val="22"/>
          <w:szCs w:val="21"/>
        </w:rPr>
        <w:t>ImgUrl"</w:t>
      </w:r>
    </w:p>
    <w:p w14:paraId="28B7F9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w:t>
      </w:r>
      <w:r>
        <w:rPr>
          <w:rFonts w:hint="eastAsia"/>
          <w:sz w:val="22"/>
          <w:szCs w:val="21"/>
          <w:lang w:eastAsia="zh-CN"/>
        </w:rPr>
        <w:t>core</w:t>
      </w:r>
      <w:r>
        <w:rPr>
          <w:rFonts w:hint="eastAsia"/>
          <w:sz w:val="22"/>
          <w:szCs w:val="21"/>
        </w:rPr>
        <w:t>-btn"</w:t>
      </w:r>
    </w:p>
    <w:p w14:paraId="113AE8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:disabled="isProcessing"</w:t>
      </w:r>
    </w:p>
    <w:p w14:paraId="340E38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@click="resetView"</w:t>
      </w:r>
    </w:p>
    <w:p w14:paraId="765DEB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1B39AF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重置视图</w:t>
      </w:r>
    </w:p>
    <w:p w14:paraId="07D57C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&lt;/Button&gt;</w:t>
      </w:r>
    </w:p>
    <w:p w14:paraId="514637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w:t>
      </w:r>
    </w:p>
    <w:p w14:paraId="4CC514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v-if="</w:t>
      </w:r>
      <w:r>
        <w:rPr>
          <w:rFonts w:hint="eastAsia"/>
          <w:sz w:val="22"/>
          <w:szCs w:val="21"/>
          <w:lang w:eastAsia="zh-CN"/>
        </w:rPr>
        <w:t>core</w:t>
      </w:r>
      <w:r>
        <w:rPr>
          <w:rFonts w:hint="eastAsia"/>
          <w:sz w:val="22"/>
          <w:szCs w:val="21"/>
        </w:rPr>
        <w:t>ImgUrl"</w:t>
      </w:r>
    </w:p>
    <w:p w14:paraId="70AAE8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w:t>
      </w:r>
      <w:r>
        <w:rPr>
          <w:rFonts w:hint="eastAsia"/>
          <w:sz w:val="22"/>
          <w:szCs w:val="21"/>
          <w:lang w:eastAsia="zh-CN"/>
        </w:rPr>
        <w:t>core</w:t>
      </w:r>
      <w:r>
        <w:rPr>
          <w:rFonts w:hint="eastAsia"/>
          <w:sz w:val="22"/>
          <w:szCs w:val="21"/>
        </w:rPr>
        <w:t>-btn"</w:t>
      </w:r>
    </w:p>
    <w:p w14:paraId="0E01B7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:disabled="isProcessing"</w:t>
      </w:r>
    </w:p>
    <w:p w14:paraId="2444E0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@click="closeImage"</w:t>
      </w:r>
    </w:p>
    <w:p w14:paraId="3AE635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52B42D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关闭图片</w:t>
      </w:r>
    </w:p>
    <w:p w14:paraId="6271B0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&lt;/Button&gt;</w:t>
      </w:r>
    </w:p>
    <w:p w14:paraId="3A7360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2FB80B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4F53B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w:t>
      </w:r>
    </w:p>
    <w:p w14:paraId="5AE072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ref="stage"</w:t>
      </w:r>
    </w:p>
    <w:p w14:paraId="0C4383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class="stage"</w:t>
      </w:r>
    </w:p>
    <w:p w14:paraId="6A26E6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@wheel.prevent="handleWheel"</w:t>
      </w:r>
    </w:p>
    <w:p w14:paraId="0FE998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@mousedown="startDrag"</w:t>
      </w:r>
    </w:p>
    <w:p w14:paraId="2AEA06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@mousemove="onDrag"</w:t>
      </w:r>
    </w:p>
    <w:p w14:paraId="7A5A41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@mouseup="stopDrag"</w:t>
      </w:r>
    </w:p>
    <w:p w14:paraId="30F2AB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@mouseleave="stopDrag"</w:t>
      </w:r>
    </w:p>
    <w:p w14:paraId="2966A3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508DF6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v-if="!</w:t>
      </w:r>
      <w:r>
        <w:rPr>
          <w:rFonts w:hint="eastAsia"/>
          <w:sz w:val="22"/>
          <w:szCs w:val="21"/>
          <w:lang w:eastAsia="zh-CN"/>
        </w:rPr>
        <w:t>core</w:t>
      </w:r>
      <w:r>
        <w:rPr>
          <w:rFonts w:hint="eastAsia"/>
          <w:sz w:val="22"/>
          <w:szCs w:val="21"/>
        </w:rPr>
        <w:t>ImgUrl" class="placeholder"&gt;</w:t>
      </w:r>
    </w:p>
    <w:p w14:paraId="18DFFD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&lt;p&gt;请点击上方「上传文件」生成冲击危险云图&lt;/p&gt;</w:t>
      </w:r>
    </w:p>
    <w:p w14:paraId="0309F9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98D9D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&lt;img</w:t>
      </w:r>
    </w:p>
    <w:p w14:paraId="5BCAAE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v-else</w:t>
      </w:r>
    </w:p>
    <w:p w14:paraId="0C46E9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ref="</w:t>
      </w:r>
      <w:r>
        <w:rPr>
          <w:rFonts w:hint="eastAsia"/>
          <w:sz w:val="22"/>
          <w:szCs w:val="21"/>
          <w:lang w:eastAsia="zh-CN"/>
        </w:rPr>
        <w:t>core</w:t>
      </w:r>
      <w:r>
        <w:rPr>
          <w:rFonts w:hint="eastAsia"/>
          <w:sz w:val="22"/>
          <w:szCs w:val="21"/>
        </w:rPr>
        <w:t>Image"</w:t>
      </w:r>
    </w:p>
    <w:p w14:paraId="4A171E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:src="</w:t>
      </w:r>
      <w:r>
        <w:rPr>
          <w:rFonts w:hint="eastAsia"/>
          <w:sz w:val="22"/>
          <w:szCs w:val="21"/>
          <w:lang w:eastAsia="zh-CN"/>
        </w:rPr>
        <w:t>core</w:t>
      </w:r>
      <w:r>
        <w:rPr>
          <w:rFonts w:hint="eastAsia"/>
          <w:sz w:val="22"/>
          <w:szCs w:val="21"/>
        </w:rPr>
        <w:t>ImgUrl"</w:t>
      </w:r>
    </w:p>
    <w:p w14:paraId="70E3E6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w:t>
      </w:r>
      <w:r>
        <w:rPr>
          <w:rFonts w:hint="eastAsia"/>
          <w:sz w:val="22"/>
          <w:szCs w:val="21"/>
          <w:lang w:eastAsia="zh-CN"/>
        </w:rPr>
        <w:t>core</w:t>
      </w:r>
      <w:r>
        <w:rPr>
          <w:rFonts w:hint="eastAsia"/>
          <w:sz w:val="22"/>
          <w:szCs w:val="21"/>
        </w:rPr>
        <w:t>-image"</w:t>
      </w:r>
    </w:p>
    <w:p w14:paraId="352C52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:style="imageStyle"</w:t>
      </w:r>
    </w:p>
    <w:p w14:paraId="74FAA1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alt="</w:t>
      </w:r>
      <w:r>
        <w:rPr>
          <w:rFonts w:hint="eastAsia"/>
          <w:sz w:val="22"/>
          <w:szCs w:val="21"/>
          <w:lang w:eastAsia="zh-CN"/>
        </w:rPr>
        <w:t>core</w:t>
      </w:r>
      <w:r>
        <w:rPr>
          <w:rFonts w:hint="eastAsia"/>
          <w:sz w:val="22"/>
          <w:szCs w:val="21"/>
        </w:rPr>
        <w:t xml:space="preserve"> result"</w:t>
      </w:r>
    </w:p>
    <w:p w14:paraId="7759F7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draggable="false"</w:t>
      </w:r>
    </w:p>
    <w:p w14:paraId="403ACD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@load="resetView"</w:t>
      </w:r>
    </w:p>
    <w:p w14:paraId="0C45FF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@error="handleImageError"</w:t>
      </w:r>
    </w:p>
    <w:p w14:paraId="711060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352D20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B7E63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&lt;/main&gt;</w:t>
      </w:r>
    </w:p>
    <w:p w14:paraId="60C2AD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右拖拽手柄 --&gt;</w:t>
      </w:r>
    </w:p>
    <w:p w14:paraId="79FF68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w:t>
      </w:r>
    </w:p>
    <w:p w14:paraId="17C9A6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class="resize-handle"</w:t>
      </w:r>
    </w:p>
    <w:p w14:paraId="67E659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 active: resizing === 'right' }"</w:t>
      </w:r>
    </w:p>
    <w:p w14:paraId="2EF045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@mousedown.prevent="startResize('right', $event)"</w:t>
      </w:r>
    </w:p>
    <w:p w14:paraId="40B83D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652785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class="resize-grip"&gt;&lt;/div&gt;</w:t>
      </w:r>
    </w:p>
    <w:p w14:paraId="1A4877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B970A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 右看板 --&gt;</w:t>
      </w:r>
    </w:p>
    <w:p w14:paraId="037A2C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&lt;aside</w:t>
      </w:r>
    </w:p>
    <w:p w14:paraId="365046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class="side-panel right-panel"</w:t>
      </w:r>
    </w:p>
    <w:p w14:paraId="71E706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 width: rightWidth + 'px' }"</w:t>
      </w:r>
    </w:p>
    <w:p w14:paraId="00C04A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&gt;</w:t>
      </w:r>
    </w:p>
    <w:p w14:paraId="0E7FC0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50310D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class="panel-title"&gt;风险等级分布&lt;/div&gt;</w:t>
      </w:r>
    </w:p>
    <w:p w14:paraId="43FD46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6055FD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548894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id="riskChart" class="chart-box"&gt;&lt;/div&gt;</w:t>
      </w:r>
    </w:p>
    <w:p w14:paraId="623761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77B54C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167093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class="panel-title"&gt;事件类型统计&lt;/div&gt;</w:t>
      </w:r>
    </w:p>
    <w:p w14:paraId="177F52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5AEFC0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7E5A25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id="eventTypeChart" class="chart-box"&gt;&lt;/div&gt;</w:t>
      </w:r>
    </w:p>
    <w:p w14:paraId="754D75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1D6F66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395261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class="panel-title"&gt;24 小时事件趋势&lt;/div&gt;</w:t>
      </w:r>
    </w:p>
    <w:p w14:paraId="5D7006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0DBDA3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3B82DF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id="trendChart" class="chart-box"&gt;&lt;/div&gt;</w:t>
      </w:r>
    </w:p>
    <w:p w14:paraId="05FF39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36F32C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 class="panel-card"&gt;</w:t>
      </w:r>
    </w:p>
    <w:p w14:paraId="4DF906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class="panel-title"&gt;冲击危险指标&lt;/div&gt;</w:t>
      </w:r>
    </w:p>
    <w:p w14:paraId="2A7B2F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class="angle1"&gt;&lt;/span&gt;&lt;span class="angle2"&gt;&lt;/span&gt;</w:t>
      </w:r>
    </w:p>
    <w:p w14:paraId="4E9176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&lt;span class="angle3"&gt;&lt;/span&gt;&lt;span class="angle4"&gt;&lt;/span&gt;</w:t>
      </w:r>
    </w:p>
    <w:p w14:paraId="738A3B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id="radarChart" class="chart-box"&gt;&lt;/div&gt;</w:t>
      </w:r>
    </w:p>
    <w:p w14:paraId="42819F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&lt;/section&gt;</w:t>
      </w:r>
    </w:p>
    <w:p w14:paraId="4B11ED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&lt;/aside&gt;</w:t>
      </w:r>
    </w:p>
    <w:p w14:paraId="52D957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v-if="isProcessing" class="processing-mask"&gt;</w:t>
      </w:r>
    </w:p>
    <w:p w14:paraId="2C2B4A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class="processing-card"&gt;</w:t>
      </w:r>
    </w:p>
    <w:p w14:paraId="0C237B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&lt;Spin size="large"&gt;&lt;/Spin&gt;</w:t>
      </w:r>
    </w:p>
    <w:p w14:paraId="07E246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&lt;p&gt;处理中，请稍候...&lt;/p&gt;</w:t>
      </w:r>
    </w:p>
    <w:p w14:paraId="6BAFAA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268BB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15C3A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5CB863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4DA842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&lt;script&gt;</w:t>
      </w:r>
    </w:p>
    <w:p w14:paraId="111A8A7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generate</w:t>
      </w:r>
      <w:r>
        <w:rPr>
          <w:rFonts w:hint="eastAsia"/>
          <w:sz w:val="22"/>
          <w:szCs w:val="21"/>
          <w:lang w:eastAsia="zh-CN"/>
        </w:rPr>
        <w:t>core</w:t>
      </w:r>
      <w:r>
        <w:rPr>
          <w:rFonts w:hint="eastAsia"/>
          <w:sz w:val="22"/>
          <w:szCs w:val="21"/>
        </w:rPr>
        <w:t>Map } from "@/lib/</w:t>
      </w:r>
      <w:r>
        <w:rPr>
          <w:rFonts w:hint="eastAsia"/>
          <w:sz w:val="22"/>
          <w:szCs w:val="21"/>
          <w:lang w:eastAsia="zh-CN"/>
        </w:rPr>
        <w:t>core</w:t>
      </w:r>
      <w:r>
        <w:rPr>
          <w:rFonts w:hint="eastAsia"/>
          <w:sz w:val="22"/>
          <w:szCs w:val="21"/>
        </w:rPr>
        <w:t>.js";</w:t>
      </w:r>
    </w:p>
    <w:p w14:paraId="362FF7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RISK_COLORS = {</w:t>
      </w:r>
    </w:p>
    <w:p w14:paraId="391440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extreme: '#ff4d4f',</w:t>
      </w:r>
    </w:p>
    <w:p w14:paraId="09B605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high: '#faad14',</w:t>
      </w:r>
    </w:p>
    <w:p w14:paraId="61757E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medium: '#fadb14',</w:t>
      </w:r>
    </w:p>
    <w:p w14:paraId="1CA771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low: '#36cfc9'</w:t>
      </w:r>
    </w:p>
    <w:p w14:paraId="3A3121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E2E17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default {</w:t>
      </w:r>
    </w:p>
    <w:p w14:paraId="32B93B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name: "page5",</w:t>
      </w:r>
    </w:p>
    <w:p w14:paraId="78B3B9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w:t>
      </w:r>
    </w:p>
    <w:p w14:paraId="335B3D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44A263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r>
        <w:rPr>
          <w:rFonts w:hint="eastAsia"/>
          <w:sz w:val="22"/>
          <w:szCs w:val="21"/>
          <w:lang w:eastAsia="zh-CN"/>
        </w:rPr>
        <w:t>core</w:t>
      </w:r>
      <w:r>
        <w:rPr>
          <w:rFonts w:hint="eastAsia"/>
          <w:sz w:val="22"/>
          <w:szCs w:val="21"/>
        </w:rPr>
        <w:t>ImgUrl: "",</w:t>
      </w:r>
    </w:p>
    <w:p w14:paraId="0DEA09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scale: 1,</w:t>
      </w:r>
    </w:p>
    <w:p w14:paraId="0627E4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minScale: 0.2,</w:t>
      </w:r>
    </w:p>
    <w:p w14:paraId="314941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maxScale: 8,</w:t>
      </w:r>
    </w:p>
    <w:p w14:paraId="573160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offsetX: 0,</w:t>
      </w:r>
    </w:p>
    <w:p w14:paraId="0E4258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offsetY: 0,</w:t>
      </w:r>
    </w:p>
    <w:p w14:paraId="2425DD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dragging: false,</w:t>
      </w:r>
    </w:p>
    <w:p w14:paraId="0B4EE8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dragStartX: 0,</w:t>
      </w:r>
    </w:p>
    <w:p w14:paraId="47A0A1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dragStartY: 0,</w:t>
      </w:r>
    </w:p>
    <w:p w14:paraId="09753E7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originOffsetX: 0,</w:t>
      </w:r>
    </w:p>
    <w:p w14:paraId="4A49B0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originOffsetY: 0,</w:t>
      </w:r>
    </w:p>
    <w:p w14:paraId="2A00D4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isProcessing: false,</w:t>
      </w:r>
    </w:p>
    <w:p w14:paraId="696351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charts: {},</w:t>
      </w:r>
    </w:p>
    <w:p w14:paraId="6364F3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resizeHandler: null,</w:t>
      </w:r>
    </w:p>
    <w:p w14:paraId="5ECBC6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leftWidth: 320,</w:t>
      </w:r>
    </w:p>
    <w:p w14:paraId="5F2772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rightWidth: 320,</w:t>
      </w:r>
    </w:p>
    <w:p w14:paraId="02A688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minPanelWidth: 280,</w:t>
      </w:r>
    </w:p>
    <w:p w14:paraId="501EEE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maxPanelWidth: 500,</w:t>
      </w:r>
    </w:p>
    <w:p w14:paraId="348C48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resizing: null,</w:t>
      </w:r>
    </w:p>
    <w:p w14:paraId="5246EE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resizeStartX: 0,</w:t>
      </w:r>
    </w:p>
    <w:p w14:paraId="384F7A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resizeStartWidth: 0,</w:t>
      </w:r>
    </w:p>
    <w:p w14:paraId="3F3C7A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chartResizeTimer: null,</w:t>
      </w:r>
    </w:p>
    <w:p w14:paraId="1C0F3F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mockData: {</w:t>
      </w:r>
    </w:p>
    <w:p w14:paraId="316F82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kpi: {</w:t>
      </w:r>
    </w:p>
    <w:p w14:paraId="6FCBE7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todayCount: 45,</w:t>
      </w:r>
    </w:p>
    <w:p w14:paraId="1E1355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maxMag: 3.2,</w:t>
      </w:r>
    </w:p>
    <w:p w14:paraId="2D66C0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totalEnergy: 36363,</w:t>
      </w:r>
    </w:p>
    <w:p w14:paraId="039EFE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 '正常'</w:t>
      </w:r>
    </w:p>
    <w:p w14:paraId="4CB0B8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C5357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stress: [</w:t>
      </w:r>
    </w:p>
    <w:p w14:paraId="51F878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'S2-14-1472', value: 18.6 },</w:t>
      </w:r>
    </w:p>
    <w:p w14:paraId="00F72F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'S2-14-1473', value: 13.6 },</w:t>
      </w:r>
    </w:p>
    <w:p w14:paraId="211255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'S3-16-9001', value: 11.4 },</w:t>
      </w:r>
    </w:p>
    <w:p w14:paraId="3C5488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'S3-04-2002', value: 8.2 },</w:t>
      </w:r>
    </w:p>
    <w:p w14:paraId="2032E0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'S3-04-2003', value: 5.5 },</w:t>
      </w:r>
    </w:p>
    <w:p w14:paraId="09DB0D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'S3-16-9002', value: 3.1 }</w:t>
      </w:r>
    </w:p>
    <w:p w14:paraId="7E38B1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8D0C3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w:t>
      </w:r>
    </w:p>
    <w:p w14:paraId="041D64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'14:32:18', loc: '5304 工作面', energy: 12400, mag: 2.8 },</w:t>
      </w:r>
    </w:p>
    <w:p w14:paraId="6FB68E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'14:18:02', loc: '5304 回风巷', energy: 3210, mag: 1.6 },</w:t>
      </w:r>
    </w:p>
    <w:p w14:paraId="6168EF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'13:55:41', loc: '7301 工作面', energy: 8650, mag: 2.3 },</w:t>
      </w:r>
    </w:p>
    <w:p w14:paraId="2B4F63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'13:32:09', loc: '5304 运输巷', energy: 1240, mag: 1.2 },</w:t>
      </w:r>
    </w:p>
    <w:p w14:paraId="622194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'12:48:30', loc: '6501 工作面', energy: 21800, mag: 3.1 },</w:t>
      </w:r>
    </w:p>
    <w:p w14:paraId="2E299E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'12:14:55', loc: '7301 切眼', energy: 540, mag: 0.8 },</w:t>
      </w:r>
    </w:p>
    <w:p w14:paraId="0C438B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'11:50:21', loc: '5304 工作面', energy: 4920, mag: 1.9 },</w:t>
      </w:r>
    </w:p>
    <w:p w14:paraId="33B48D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time: '11:22:07', loc: '7301 回风巷', energy: 2160, mag: 1.4 }</w:t>
      </w:r>
    </w:p>
    <w:p w14:paraId="3CFF0A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C779C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riskLevel: [</w:t>
      </w:r>
    </w:p>
    <w:p w14:paraId="1236EA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'极高', value: 1, color: RISK_COLORS.extreme },</w:t>
      </w:r>
    </w:p>
    <w:p w14:paraId="41FD06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'高', value: 2, color: RISK_COLORS.high },</w:t>
      </w:r>
    </w:p>
    <w:p w14:paraId="112A4F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'中', value: 5, color: RISK_COLORS.medium },</w:t>
      </w:r>
    </w:p>
    <w:p w14:paraId="61E4DD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'低', value: 12, color: RISK_COLORS.low }</w:t>
      </w:r>
    </w:p>
    <w:p w14:paraId="789DC5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E060D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eventType: [</w:t>
      </w:r>
    </w:p>
    <w:p w14:paraId="47A569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'顶板', value: 18 },</w:t>
      </w:r>
    </w:p>
    <w:p w14:paraId="4D7BDF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'底板', value: 9 },</w:t>
      </w:r>
    </w:p>
    <w:p w14:paraId="295F19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'煤体', value: 12 },</w:t>
      </w:r>
    </w:p>
    <w:p w14:paraId="3632BB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'支架', value: 3 },</w:t>
      </w:r>
    </w:p>
    <w:p w14:paraId="54F1AC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'其他', value: 3 }</w:t>
      </w:r>
    </w:p>
    <w:p w14:paraId="2A9DE5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26118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trend: {</w:t>
      </w:r>
    </w:p>
    <w:p w14:paraId="58B896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hours: Array.from({ length: 24 }, (_, i) =&gt;</w:t>
      </w:r>
    </w:p>
    <w:p w14:paraId="01F7E4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String(i).padStart(2, '0') + ':00'</w:t>
      </w:r>
    </w:p>
    <w:p w14:paraId="501153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30075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counts: [1, 0, 1, 2, 0, 1, 2, 3, 5, 4, 3, 6, 4, 5, 7, 8, 6, 4, 3, 5, 2, 1, 0, 1]</w:t>
      </w:r>
    </w:p>
    <w:p w14:paraId="3F07F4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A7E73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radar: {</w:t>
      </w:r>
    </w:p>
    <w:p w14:paraId="0F62D7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indicators: [</w:t>
      </w:r>
    </w:p>
    <w:p w14:paraId="1C48C3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'应力', max: 100 },</w:t>
      </w:r>
    </w:p>
    <w:p w14:paraId="4D62D9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'能量', max: 100 },</w:t>
      </w:r>
    </w:p>
    <w:p w14:paraId="0B5CD0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'频次', max: 100 },</w:t>
      </w:r>
    </w:p>
    <w:p w14:paraId="08E241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'位移', max: 100 },</w:t>
      </w:r>
    </w:p>
    <w:p w14:paraId="12F203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'温度', max: 100 },</w:t>
      </w:r>
    </w:p>
    <w:p w14:paraId="1FD7F9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name: '瓦斯', max: 100 }</w:t>
      </w:r>
    </w:p>
    <w:p w14:paraId="0F6E11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23CD2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current: [78, 65, 72, 45, 30, 55],</w:t>
      </w:r>
    </w:p>
    <w:p w14:paraId="0851E7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threshold: [80, 80, 80, 80, 80, 80]</w:t>
      </w:r>
    </w:p>
    <w:p w14:paraId="70E32D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2894B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8BECF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E8673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1E06F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computed: {</w:t>
      </w:r>
    </w:p>
    <w:p w14:paraId="71C1CA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imageStyle() {</w:t>
      </w:r>
    </w:p>
    <w:p w14:paraId="4EA18B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17EEFE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transform: `translate(${this.offsetX}px, ${this.offsetY}px) scale(${this.scale})`</w:t>
      </w:r>
    </w:p>
    <w:p w14:paraId="69ACA6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EC088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CBFCC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B0807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mounted() {</w:t>
      </w:r>
    </w:p>
    <w:p w14:paraId="6D4F3B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 {</w:t>
      </w:r>
    </w:p>
    <w:p w14:paraId="7AB5A7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cached = localStorage.getItem('page5.lastImageUrl');</w:t>
      </w:r>
    </w:p>
    <w:p w14:paraId="116F8F3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(cached) this.</w:t>
      </w:r>
      <w:r>
        <w:rPr>
          <w:rFonts w:hint="eastAsia"/>
          <w:sz w:val="22"/>
          <w:szCs w:val="21"/>
          <w:lang w:eastAsia="zh-CN"/>
        </w:rPr>
        <w:t>core</w:t>
      </w:r>
      <w:r>
        <w:rPr>
          <w:rFonts w:hint="eastAsia"/>
          <w:sz w:val="22"/>
          <w:szCs w:val="21"/>
        </w:rPr>
        <w:t>ImgUrl = cached;</w:t>
      </w:r>
    </w:p>
    <w:p w14:paraId="2DC5F4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lw = parseInt(localStorage.getItem('page5.leftWidth'), 10);</w:t>
      </w:r>
    </w:p>
    <w:p w14:paraId="6B58C5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rw = parseInt(localStorage.getItem('page5.rightWidth'), 10);</w:t>
      </w:r>
    </w:p>
    <w:p w14:paraId="7F0A31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(lw &gt;= this.minPanelWidth &amp;&amp; lw &lt;= this.maxPanelWidth) this.leftWidth = lw;</w:t>
      </w:r>
    </w:p>
    <w:p w14:paraId="18EE51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(rw &gt;= this.minPanelWidth &amp;&amp; rw &lt;= this.maxPanelWidth) this.rightWidth = rw;</w:t>
      </w:r>
    </w:p>
    <w:p w14:paraId="12A012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catch (e) { /* ignore */ }</w:t>
      </w:r>
    </w:p>
    <w:p w14:paraId="50ABEE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FF46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this.$nextTick(() =&gt; {</w:t>
      </w:r>
    </w:p>
    <w:p w14:paraId="0A62ED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this.initStressChart();</w:t>
      </w:r>
    </w:p>
    <w:p w14:paraId="2B2B6B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this.initRiskChart();</w:t>
      </w:r>
    </w:p>
    <w:p w14:paraId="28E716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this.initEventTypeChart();</w:t>
      </w:r>
    </w:p>
    <w:p w14:paraId="0CF61A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this.initTrendChart();</w:t>
      </w:r>
    </w:p>
    <w:p w14:paraId="53C6BD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this.initRadarChart();</w:t>
      </w:r>
    </w:p>
    <w:p w14:paraId="3756B3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C26B2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this.resizeHandler = () =&gt; {</w:t>
      </w:r>
    </w:p>
    <w:p w14:paraId="330657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Object.values(this.charts).forEach(c =&gt; c &amp;&amp; c.resize());</w:t>
      </w:r>
    </w:p>
    <w:p w14:paraId="04B153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846EC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window.addEventListener('resize', this.resizeHandler);</w:t>
      </w:r>
    </w:p>
    <w:p w14:paraId="67D672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6D3DD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beforeDestroy() {</w:t>
      </w:r>
    </w:p>
    <w:p w14:paraId="4403E5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(this.resizeHandler) {</w:t>
      </w:r>
    </w:p>
    <w:p w14:paraId="2DC3DC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window.removeEventListener('resize', this.resizeHandler);</w:t>
      </w:r>
    </w:p>
    <w:p w14:paraId="7EA429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5861D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document.removeEventListener('mousemove', this.onResizeMove);</w:t>
      </w:r>
    </w:p>
    <w:p w14:paraId="0D9EE0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document.removeEventListener('mouseup', this.stopResize);</w:t>
      </w:r>
    </w:p>
    <w:p w14:paraId="58492E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Object.values(this.charts).forEach(c =&gt; c &amp;&amp; c.dispose &amp;&amp; c.dispose());</w:t>
      </w:r>
    </w:p>
    <w:p w14:paraId="1FBE70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EE66D0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methods: {</w:t>
      </w:r>
    </w:p>
    <w:p w14:paraId="69B4A3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magColor(mag) {</w:t>
      </w:r>
    </w:p>
    <w:p w14:paraId="7FF99D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(mag &gt;= 3) return RISK_COLORS.extreme;</w:t>
      </w:r>
    </w:p>
    <w:p w14:paraId="03AF3F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(mag &gt;= 2) return RISK_COLORS.high;</w:t>
      </w:r>
    </w:p>
    <w:p w14:paraId="7DB736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(mag &gt;= 1) return RISK_COLORS.medium;</w:t>
      </w:r>
    </w:p>
    <w:p w14:paraId="60E1112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RISK_COLORS.low;</w:t>
      </w:r>
    </w:p>
    <w:p w14:paraId="5AFA6E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96954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stressColor(value) {</w:t>
      </w:r>
    </w:p>
    <w:p w14:paraId="356A05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&gt;= 15) return RISK_COLORS.extreme;</w:t>
      </w:r>
    </w:p>
    <w:p w14:paraId="558FEC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&gt;= 10) return RISK_COLORS.high;</w:t>
      </w:r>
    </w:p>
    <w:p w14:paraId="337ACD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(value &gt;= 5) return RISK_COLORS.medium;</w:t>
      </w:r>
    </w:p>
    <w:p w14:paraId="41DD79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RISK_COLORS.low;</w:t>
      </w:r>
    </w:p>
    <w:p w14:paraId="613249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30CFE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initStressChart() {</w:t>
      </w:r>
    </w:p>
    <w:p w14:paraId="439604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el = document.getElementById('stressChart');</w:t>
      </w:r>
    </w:p>
    <w:p w14:paraId="24EFA3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(!el) return;</w:t>
      </w:r>
    </w:p>
    <w:p w14:paraId="09F7E3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chart = this.$echarts(el);</w:t>
      </w:r>
    </w:p>
    <w:p w14:paraId="28A2E6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data = this.mockData.stress;</w:t>
      </w:r>
    </w:p>
    <w:p w14:paraId="554BDE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chart.setOption({</w:t>
      </w:r>
    </w:p>
    <w:p w14:paraId="688E64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grid: { left: 70, right: 30, top: 10, bottom: 20 },</w:t>
      </w:r>
    </w:p>
    <w:p w14:paraId="1275F1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tooltip: {</w:t>
      </w:r>
    </w:p>
    <w:p w14:paraId="75826E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trigger: 'axis',</w:t>
      </w:r>
    </w:p>
    <w:p w14:paraId="6B9205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backgroundColor: '#11367a',</w:t>
      </w:r>
    </w:p>
    <w:p w14:paraId="4E4E7B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'#1a3c58',</w:t>
      </w:r>
    </w:p>
    <w:p w14:paraId="5AB8BB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'#6dd0e3', fontSize: 11 },</w:t>
      </w:r>
    </w:p>
    <w:p w14:paraId="389352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axisPointer: { type: 'shadow' }</w:t>
      </w:r>
    </w:p>
    <w:p w14:paraId="23EB08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E6A6B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xAxis: {</w:t>
      </w:r>
    </w:p>
    <w:p w14:paraId="48C090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 'value',</w:t>
      </w:r>
    </w:p>
    <w:p w14:paraId="66D82D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axisLine: { lineStyle: { color: '#1a3c58' } },</w:t>
      </w:r>
    </w:p>
    <w:p w14:paraId="233906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axisLabel: { color: '#75deef', fontSize: 10 },</w:t>
      </w:r>
    </w:p>
    <w:p w14:paraId="041B20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splitLine: { lineStyle: { color: 'rgba(26,60,88,0.4)' } }</w:t>
      </w:r>
    </w:p>
    <w:p w14:paraId="56642B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84E99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yAxis: {</w:t>
      </w:r>
    </w:p>
    <w:p w14:paraId="2D50A8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 'category',</w:t>
      </w:r>
    </w:p>
    <w:p w14:paraId="100509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data.map(d =&gt; d.name),</w:t>
      </w:r>
    </w:p>
    <w:p w14:paraId="25C512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axisLine: { lineStyle: { color: '#1a3c58' } },</w:t>
      </w:r>
    </w:p>
    <w:p w14:paraId="38D014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axisLabel: { color: '#75deef', fontSize: 10 },</w:t>
      </w:r>
    </w:p>
    <w:p w14:paraId="2E23A8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axisTick: { show: false }</w:t>
      </w:r>
    </w:p>
    <w:p w14:paraId="5BAE5F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44BD3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series: [{</w:t>
      </w:r>
    </w:p>
    <w:p w14:paraId="6A6C2B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 'bar',</w:t>
      </w:r>
    </w:p>
    <w:p w14:paraId="2AE0FB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data.map(d =&gt; ({</w:t>
      </w:r>
    </w:p>
    <w:p w14:paraId="148DC0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value: d.value,</w:t>
      </w:r>
    </w:p>
    <w:p w14:paraId="54D3C5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itemStyle: { color: this.stressColor(d.value), borderRadius: [0, 4, 4, 0] }</w:t>
      </w:r>
    </w:p>
    <w:p w14:paraId="3F3AB8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A9080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barWidth: 12,</w:t>
      </w:r>
    </w:p>
    <w:p w14:paraId="787A60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 {</w:t>
      </w:r>
    </w:p>
    <w:p w14:paraId="5BA93A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show: true,</w:t>
      </w:r>
    </w:p>
    <w:p w14:paraId="7800B2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position: 'right',</w:t>
      </w:r>
    </w:p>
    <w:p w14:paraId="2B2D62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39425D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10</w:t>
      </w:r>
    </w:p>
    <w:p w14:paraId="499473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948C0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4AB1A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D6244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this.charts.stress = chart;</w:t>
      </w:r>
    </w:p>
    <w:p w14:paraId="20D77B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CAD4D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initRiskChart() {</w:t>
      </w:r>
    </w:p>
    <w:p w14:paraId="1DE749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el = document.getElementById('riskChart');</w:t>
      </w:r>
    </w:p>
    <w:p w14:paraId="3A2AF6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(!el) return;</w:t>
      </w:r>
    </w:p>
    <w:p w14:paraId="22CA48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chart = this.$echarts(el);</w:t>
      </w:r>
    </w:p>
    <w:p w14:paraId="6BEFAA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data = this.mockData.riskLevel;</w:t>
      </w:r>
    </w:p>
    <w:p w14:paraId="4C3A99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total = data.reduce((s, d) =&gt; s + d.value, 0);</w:t>
      </w:r>
    </w:p>
    <w:p w14:paraId="17BFD9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chart.setOption({</w:t>
      </w:r>
    </w:p>
    <w:p w14:paraId="088A7F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tooltip: {</w:t>
      </w:r>
    </w:p>
    <w:p w14:paraId="43648E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trigger: 'item',</w:t>
      </w:r>
    </w:p>
    <w:p w14:paraId="3AC137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backgroundColor: '#11367a',</w:t>
      </w:r>
    </w:p>
    <w:p w14:paraId="71EDD3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'#1a3c58',</w:t>
      </w:r>
    </w:p>
    <w:p w14:paraId="564E02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'#6dd0e3', fontSize: 11 },</w:t>
      </w:r>
    </w:p>
    <w:p w14:paraId="734DCB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formatter: '{b}: {c} ({d}%)'</w:t>
      </w:r>
    </w:p>
    <w:p w14:paraId="433A1E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88AFA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legend: {</w:t>
      </w:r>
    </w:p>
    <w:p w14:paraId="6C1AF0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bottom: 0,</w:t>
      </w:r>
    </w:p>
    <w:p w14:paraId="2AC23E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'#75deef', fontSize: 10 },</w:t>
      </w:r>
    </w:p>
    <w:p w14:paraId="4D11DD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itemWidth: 10,</w:t>
      </w:r>
    </w:p>
    <w:p w14:paraId="4835D1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itemHeight: 10</w:t>
      </w:r>
    </w:p>
    <w:p w14:paraId="6C7165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CFED7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 {</w:t>
      </w:r>
    </w:p>
    <w:p w14:paraId="062B24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 total,</w:t>
      </w:r>
    </w:p>
    <w:p w14:paraId="52D235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subtext: '事件总数',</w:t>
      </w:r>
    </w:p>
    <w:p w14:paraId="16186A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left: 'center',</w:t>
      </w:r>
    </w:p>
    <w:p w14:paraId="3D385C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top: '38%',</w:t>
      </w:r>
    </w:p>
    <w:p w14:paraId="062163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'#6EDDF1', fontSize: 22, fontWeight: 'bold' },</w:t>
      </w:r>
    </w:p>
    <w:p w14:paraId="6005F3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subtextStyle: { color: '#68C6D6', fontSize: 10 }</w:t>
      </w:r>
    </w:p>
    <w:p w14:paraId="69437A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93C1F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series: [{</w:t>
      </w:r>
    </w:p>
    <w:p w14:paraId="4AB0E0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 'pie',</w:t>
      </w:r>
    </w:p>
    <w:p w14:paraId="20A386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radius: ['46%', '64%'],</w:t>
      </w:r>
    </w:p>
    <w:p w14:paraId="4DD3A2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 ['50%', '46%'],</w:t>
      </w:r>
    </w:p>
    <w:p w14:paraId="5FF407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avoidLabelOverlap: true,</w:t>
      </w:r>
    </w:p>
    <w:p w14:paraId="77C25C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 { show: false },</w:t>
      </w:r>
    </w:p>
    <w:p w14:paraId="6C1BD8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labelLine: { show: false },</w:t>
      </w:r>
    </w:p>
    <w:p w14:paraId="28F2E6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data.map(d =&gt; ({</w:t>
      </w:r>
    </w:p>
    <w:p w14:paraId="50FBAF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name: d.name,</w:t>
      </w:r>
    </w:p>
    <w:p w14:paraId="49B874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value: d.value,</w:t>
      </w:r>
    </w:p>
    <w:p w14:paraId="2ECB3C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itemStyle: { color: d.color }</w:t>
      </w:r>
    </w:p>
    <w:p w14:paraId="3C70C5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DBF2F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1F7B9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CB153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this.charts.risk = chart;</w:t>
      </w:r>
    </w:p>
    <w:p w14:paraId="279673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09A79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initEventTypeChart() {</w:t>
      </w:r>
    </w:p>
    <w:p w14:paraId="4A58CE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el = document.getElementById('eventTypeChart');</w:t>
      </w:r>
    </w:p>
    <w:p w14:paraId="312608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(!el) return;</w:t>
      </w:r>
    </w:p>
    <w:p w14:paraId="060917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chart = this.$echarts(el);</w:t>
      </w:r>
    </w:p>
    <w:p w14:paraId="796850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palette = ['#2c7bfe', '#36cfc9', '#a262f2', '#feed2c', '#fe672c'];</w:t>
      </w:r>
    </w:p>
    <w:p w14:paraId="0076A5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chart.setOption({</w:t>
      </w:r>
    </w:p>
    <w:p w14:paraId="66FC01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tooltip: {</w:t>
      </w:r>
    </w:p>
    <w:p w14:paraId="3B062E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trigger: 'item',</w:t>
      </w:r>
    </w:p>
    <w:p w14:paraId="615552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backgroundColor: '#11367a',</w:t>
      </w:r>
    </w:p>
    <w:p w14:paraId="72B5D8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borderColor: '#1a3c58',</w:t>
      </w:r>
    </w:p>
    <w:p w14:paraId="6F55E0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'#6dd0e3', fontSize: 11 },</w:t>
      </w:r>
    </w:p>
    <w:p w14:paraId="343E12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formatter: '{b}: {c} ({d}%)'</w:t>
      </w:r>
    </w:p>
    <w:p w14:paraId="6A283A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BAEB7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legend: {</w:t>
      </w:r>
    </w:p>
    <w:p w14:paraId="71FBC7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bottom: 0,</w:t>
      </w:r>
    </w:p>
    <w:p w14:paraId="7E14E5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textStyle: { color: '#75deef', fontSize: 10 },</w:t>
      </w:r>
    </w:p>
    <w:p w14:paraId="0846A6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itemWidth: 10,</w:t>
      </w:r>
    </w:p>
    <w:p w14:paraId="6D0C6B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itemHeight: 10</w:t>
      </w:r>
    </w:p>
    <w:p w14:paraId="2F2A36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8D05F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series: [{</w:t>
      </w:r>
    </w:p>
    <w:p w14:paraId="2E369E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 'pie',</w:t>
      </w:r>
    </w:p>
    <w:p w14:paraId="01F825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radius: ['40%', '62%'],</w:t>
      </w:r>
    </w:p>
    <w:p w14:paraId="3908B4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 ['50%', '46%'],</w:t>
      </w:r>
    </w:p>
    <w:p w14:paraId="25CA9F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roseType: 'radius',</w:t>
      </w:r>
    </w:p>
    <w:p w14:paraId="69D6FF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 {</w:t>
      </w:r>
    </w:p>
    <w:p w14:paraId="4C001E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'#75deef',</w:t>
      </w:r>
    </w:p>
    <w:p w14:paraId="603214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fontSize: 10,</w:t>
      </w:r>
    </w:p>
    <w:p w14:paraId="42E28D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formatter: '{b}\n{d}%'</w:t>
      </w:r>
    </w:p>
    <w:p w14:paraId="2DE96C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071E3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labelLine: { lineStyle: { color: 'rgb(57,63,90)' }, length: 6, length2: 6 },</w:t>
      </w:r>
    </w:p>
    <w:p w14:paraId="75F352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this.mockData.eventType.map((d, i) =&gt; ({</w:t>
      </w:r>
    </w:p>
    <w:p w14:paraId="7C8854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w:t>
      </w:r>
    </w:p>
    <w:p w14:paraId="4A6F38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itemStyle: { color: palette[i % palette.length] }</w:t>
      </w:r>
    </w:p>
    <w:p w14:paraId="424154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 Depends, Header</w:t>
      </w:r>
    </w:p>
    <w:p w14:paraId="0A32BB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BD018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app.schemas.auth import LoginPayload, RegisterPayload, UserUpdatePayload</w:t>
      </w:r>
    </w:p>
    <w:p w14:paraId="346560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app.services import auth_service</w:t>
      </w:r>
    </w:p>
    <w:p w14:paraId="7826CC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97C4F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 = APIRouter()</w:t>
      </w:r>
    </w:p>
    <w:p w14:paraId="002ABF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1506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3D658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current_token(authorization: str = Header(default="")) -&gt; str:</w:t>
      </w:r>
    </w:p>
    <w:p w14:paraId="40065A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prefix = "Bearer "</w:t>
      </w:r>
    </w:p>
    <w:p w14:paraId="793D34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authorization.startswith(prefix):</w:t>
      </w:r>
    </w:p>
    <w:p w14:paraId="491457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7AD5A0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authorization[len(prefix):].strip()</w:t>
      </w:r>
    </w:p>
    <w:p w14:paraId="536A1E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37903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6B543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current_user(token: str = Depends(current_token)) -&gt; dict:</w:t>
      </w:r>
    </w:p>
    <w:p w14:paraId="08E7BA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auth_service.get_user_by_token(token)</w:t>
      </w:r>
    </w:p>
    <w:p w14:paraId="07587E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CFF63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56E43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admin_user(user: dict = Depends(current_user)) -&gt; dict:</w:t>
      </w:r>
    </w:p>
    <w:p w14:paraId="66E04C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auth_service.require_admin(user)</w:t>
      </w:r>
    </w:p>
    <w:p w14:paraId="331FD8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user</w:t>
      </w:r>
    </w:p>
    <w:p w14:paraId="3CE09C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BF8FB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ACB00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@router.post("/auth/login")</w:t>
      </w:r>
    </w:p>
    <w:p w14:paraId="0C1C56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login(payload: LoginPayload) -&gt; dict:</w:t>
      </w:r>
    </w:p>
    <w:p w14:paraId="1F304F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user = auth_service.authenticate(payload.username, payload.password)</w:t>
      </w:r>
    </w:p>
    <w:p w14:paraId="4EB36B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token = auth_service.create_session(user)</w:t>
      </w:r>
    </w:p>
    <w:p w14:paraId="592337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"token": token, "user": auth_service._public_user(user)}</w:t>
      </w:r>
    </w:p>
    <w:p w14:paraId="5B3A1E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1483C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5E13F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@router.post("/auth/register")</w:t>
      </w:r>
    </w:p>
    <w:p w14:paraId="61D70B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register(payload: RegisterPayload) -&gt; dict:</w:t>
      </w:r>
    </w:p>
    <w:p w14:paraId="4ADA9B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user = auth_service.register_user(payload.username, payload.password, payload.display_name or "")</w:t>
      </w:r>
    </w:p>
    <w:p w14:paraId="4DF850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"user": user}</w:t>
      </w:r>
    </w:p>
    <w:p w14:paraId="074A5A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5F7CC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56D5D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@router.get("/auth/me")</w:t>
      </w:r>
    </w:p>
    <w:p w14:paraId="7C1956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me(user: dict = Depends(current_user)) -&gt; dict:</w:t>
      </w:r>
    </w:p>
    <w:p w14:paraId="75CD5E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"user": auth_service._public_user(user)}</w:t>
      </w:r>
    </w:p>
    <w:p w14:paraId="0D7A9F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936C6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CBEC8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@router.post("/auth/logout")</w:t>
      </w:r>
    </w:p>
    <w:p w14:paraId="4E3577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logout(token: str = Depends(current_token)) -&gt; dict:</w:t>
      </w:r>
    </w:p>
    <w:p w14:paraId="63B49D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auth_service.remove_session(token)</w:t>
      </w:r>
    </w:p>
    <w:p w14:paraId="428141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"msg": "logged out"}</w:t>
      </w:r>
    </w:p>
    <w:p w14:paraId="277200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E4740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25936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@router.get("/users")</w:t>
      </w:r>
    </w:p>
    <w:p w14:paraId="254A4C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users(_: dict = Depends(admin_user)) -&gt; dict:</w:t>
      </w:r>
    </w:p>
    <w:p w14:paraId="40EFA0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"users": auth_service.list_users()}</w:t>
      </w:r>
    </w:p>
    <w:p w14:paraId="4F1F7A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D5258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6CD3B7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@router.put("/users/{user_id}")</w:t>
      </w:r>
    </w:p>
    <w:p w14:paraId="5937D3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update_user(user_id: str, payload: UserUpdatePayload, _: dict = Depends(admin_user)) -&gt; dict:</w:t>
      </w:r>
    </w:p>
    <w:p w14:paraId="51A8E1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updates = payload.dict(exclude_none=True)</w:t>
      </w:r>
    </w:p>
    <w:p w14:paraId="498F42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"user": auth_service.update_user(user_id, updates)}</w:t>
      </w:r>
    </w:p>
    <w:p w14:paraId="618728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9F0C0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A3E3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@router.delete("/users/{user_id}")</w:t>
      </w:r>
    </w:p>
    <w:p w14:paraId="1EE579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delete_user(user_id: str, user: dict = Depends(admin_user)) -&gt; dict:</w:t>
      </w:r>
    </w:p>
    <w:p w14:paraId="7A0CE6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auth_service.delete_user(user_id, user["id"])</w:t>
      </w:r>
    </w:p>
    <w:p w14:paraId="7BC7FD01">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return {"code": 200, "msg": "user deleted"}</w:t>
      </w:r>
    </w:p>
    <w:p w14:paraId="12FF1E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fastapi import APIRouter, HTTPException, status</w:t>
      </w:r>
    </w:p>
    <w:p w14:paraId="220185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16B97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app.core.config import settings</w:t>
      </w:r>
    </w:p>
    <w:p w14:paraId="2B8C0C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app.schemas.config import GlobalConfigPayload, PickDirectoryPayload, PickFilePayload</w:t>
      </w:r>
    </w:p>
    <w:p w14:paraId="727723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A8475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 = APIRouter()</w:t>
      </w:r>
    </w:p>
    <w:p w14:paraId="097870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9FFA0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31258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@router.get("/config")</w:t>
      </w:r>
    </w:p>
    <w:p w14:paraId="22176B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get_runtime_config() -&gt; dict:</w:t>
      </w:r>
    </w:p>
    <w:p w14:paraId="5AECCC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099779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settings.raw_config,</w:t>
      </w:r>
    </w:p>
    <w:p w14:paraId="15A5BF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str(settings.upload_folder),</w:t>
      </w:r>
    </w:p>
    <w:p w14:paraId="0E4491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str(settings.output_folder),</w:t>
      </w:r>
    </w:p>
    <w:p w14:paraId="26851F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settings.max_upload_mb,</w:t>
      </w:r>
    </w:p>
    <w:p w14:paraId="2D1F06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"allowed_extensions": sorted(settings.allowed_extensions),</w:t>
      </w:r>
    </w:p>
    <w:p w14:paraId="4A3B92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"surfer": {</w:t>
      </w:r>
    </w:p>
    <w:p w14:paraId="08AF84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"prog_id": settings.surfer_prog_id,</w:t>
      </w:r>
    </w:p>
    <w:p w14:paraId="21CA4A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settings.surfer_install_dir,</w:t>
      </w:r>
    </w:p>
    <w:p w14:paraId="46476D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settings.surfer_exe_path,</w:t>
      </w:r>
    </w:p>
    <w:p w14:paraId="7D4046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settings.surfer_clr_path,</w:t>
      </w:r>
    </w:p>
    <w:p w14:paraId="0A12E9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"default_colormap": settings.surfer_default_colormap,</w:t>
      </w:r>
    </w:p>
    <w:p w14:paraId="37A335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"visible": settings.surfer_visible,</w:t>
      </w:r>
    </w:p>
    <w:p w14:paraId="65F7A2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"screen_updating": settings.surfer_screen_updating,</w:t>
      </w:r>
    </w:p>
    <w:p w14:paraId="256F85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ABC44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7F12B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D5B09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2EB13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@router.put("/config")</w:t>
      </w:r>
    </w:p>
    <w:p w14:paraId="12C11F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update_runtime_config(payload: GlobalConfigPayload) -&gt; dict:</w:t>
      </w:r>
    </w:p>
    <w:p w14:paraId="7F6271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 payload.dict(exclude_none=True)</w:t>
      </w:r>
    </w:p>
    <w:p w14:paraId="463B1D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data:</w:t>
      </w:r>
    </w:p>
    <w:p w14:paraId="1B7B6E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3AC447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status_code=status.HTTP_400_BAD_REQUEST,</w:t>
      </w:r>
    </w:p>
    <w:p w14:paraId="697A75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detail="No config updates provided",</w:t>
      </w:r>
    </w:p>
    <w:p w14:paraId="072BE0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87678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2964D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updated = settings.update_and_persist(data)</w:t>
      </w:r>
    </w:p>
    <w:p w14:paraId="2FF5A4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"msg": "config updated", "config": updated}</w:t>
      </w:r>
    </w:p>
    <w:p w14:paraId="47025C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631114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15370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@router.post("/config/pick-directory")</w:t>
      </w:r>
    </w:p>
    <w:p w14:paraId="575731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pick_directory(payload: PickDirectoryPayload) -&gt; dict:</w:t>
      </w:r>
    </w:p>
    <w:p w14:paraId="24B426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231A8C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from tkinter import Tk, filedialog</w:t>
      </w:r>
    </w:p>
    <w:p w14:paraId="707646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3CDF0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Tk()</w:t>
      </w:r>
    </w:p>
    <w:p w14:paraId="314E1A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root.withdraw()</w:t>
      </w:r>
    </w:p>
    <w:p w14:paraId="102F9A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root.attributes("-topmost", True)</w:t>
      </w:r>
    </w:p>
    <w:p w14:paraId="646E88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selected = filedialog.askdirectory(</w:t>
      </w:r>
    </w:p>
    <w:p w14:paraId="3558F9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title=payload.title,</w:t>
      </w:r>
    </w:p>
    <w:p w14:paraId="302893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initialdir=payload.initial_path or None,</w:t>
      </w:r>
    </w:p>
    <w:p w14:paraId="1D1757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mustexist=True,</w:t>
      </w:r>
    </w:p>
    <w:p w14:paraId="04C483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9DA1E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root.destroy()</w:t>
      </w:r>
    </w:p>
    <w:p w14:paraId="4F3D88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3B6904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599A8A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280F80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detail=f"Open directory dialog failed: {exc}",</w:t>
      </w:r>
    </w:p>
    <w:p w14:paraId="72B179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4DCF41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AD854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{"code": 200, "path": selected or ""}</w:t>
      </w:r>
    </w:p>
    <w:p w14:paraId="05034D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29062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F701C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@router.post("/config/pick-file")</w:t>
      </w:r>
    </w:p>
    <w:p w14:paraId="413EA5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pick_file(payload: PickFilePayload) -&gt; dict:</w:t>
      </w:r>
    </w:p>
    <w:p w14:paraId="59451C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060E0F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from tkinter import Tk, filedialog</w:t>
      </w:r>
    </w:p>
    <w:p w14:paraId="57E28A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A67737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Tk()</w:t>
      </w:r>
    </w:p>
    <w:p w14:paraId="3A6EEC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root.withdraw()</w:t>
      </w:r>
    </w:p>
    <w:p w14:paraId="5C603F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root.attributes("-topmost", True)</w:t>
      </w:r>
    </w:p>
    <w:p w14:paraId="30413D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BE247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file_types = payload.file_types or [["All Files", "*.*"]]</w:t>
      </w:r>
    </w:p>
    <w:p w14:paraId="1310DF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selected = filedialog.askopenfilename(</w:t>
      </w:r>
    </w:p>
    <w:p w14:paraId="725FF5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title=payload.title,</w:t>
      </w:r>
    </w:p>
    <w:p w14:paraId="625698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initialdir=payload.initial_path or None,</w:t>
      </w:r>
    </w:p>
    <w:p w14:paraId="12EE8C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filetypes=[tuple(x) for x in file_types],</w:t>
      </w:r>
    </w:p>
    <w:p w14:paraId="1D601B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48C31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root.destroy()</w:t>
      </w:r>
    </w:p>
    <w:p w14:paraId="5D02A9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w:t>
      </w:r>
    </w:p>
    <w:p w14:paraId="49367A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HTTPException(</w:t>
      </w:r>
    </w:p>
    <w:p w14:paraId="417C0B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status_code=status.HTTP_500_INTERNAL_SERVER_ERROR,</w:t>
      </w:r>
    </w:p>
    <w:p w14:paraId="3E9FDB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detail=f"Open file dialog failed: {exc}",</w:t>
      </w:r>
    </w:p>
    <w:p w14:paraId="4FEAF6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from exc</w:t>
      </w:r>
    </w:p>
    <w:p w14:paraId="2C5323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E3986BE">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return {"code": 200, "path": selected or ""}</w:t>
      </w:r>
    </w:p>
    <w:p w14:paraId="0CD225FE">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from fastapi import APIRouter</w:t>
      </w:r>
    </w:p>
    <w:p w14:paraId="4ADAC0AC">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3D5CD495">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router = APIRouter()</w:t>
      </w:r>
    </w:p>
    <w:p w14:paraId="6AF3B78A">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619F3020">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4EB9DDF0">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@router.get("/health")</w:t>
      </w:r>
    </w:p>
    <w:p w14:paraId="78FB3E3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def health_check() -&gt; dict[str, str]:</w:t>
      </w:r>
    </w:p>
    <w:p w14:paraId="473634B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return {"status": "ok"}</w:t>
      </w:r>
    </w:p>
    <w:p w14:paraId="3DAB1945">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from fastapi import APIRouter, File, HTTPException, UploadFile, status</w:t>
      </w:r>
    </w:p>
    <w:p w14:paraId="1CCB2C54">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74ACDECE">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from app.services.centerline_service import centerline_service</w:t>
      </w:r>
    </w:p>
    <w:p w14:paraId="7D7EEA49">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from app.services.microseismic_service import microseismic_service</w:t>
      </w:r>
    </w:p>
    <w:p w14:paraId="1473F42D">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3EEDBCB1">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router = APIRouter()</w:t>
      </w:r>
    </w:p>
    <w:p w14:paraId="78DBA948">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5ED89DAA">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0F395905">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@router.get("/microseismic-centerline")</w:t>
      </w:r>
    </w:p>
    <w:p w14:paraId="7796B014">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def get_microseismic_centerline():</w:t>
      </w:r>
    </w:p>
    <w:p w14:paraId="673BD6CA">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try:</w:t>
      </w:r>
    </w:p>
    <w:p w14:paraId="1548AC61">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return centerline_service.payload()</w:t>
      </w:r>
    </w:p>
    <w:p w14:paraId="03F239C0">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except Exception as exc:</w:t>
      </w:r>
    </w:p>
    <w:p w14:paraId="3E6ACA84">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w:t>
      </w:r>
    </w:p>
    <w:p w14:paraId="07374952">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status_code=status.HTTP_500_INTERNAL_SERVER_ERROR,</w:t>
      </w:r>
    </w:p>
    <w:p w14:paraId="17BAACB1">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detail=f"Failed to load centerline database: {exc}",</w:t>
      </w:r>
    </w:p>
    <w:p w14:paraId="31F2418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 from exc</w:t>
      </w:r>
    </w:p>
    <w:p w14:paraId="3CECCEAD">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01FA34AE">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7B46A64D">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@router.post("/microseismic-warning")</w:t>
      </w:r>
    </w:p>
    <w:p w14:paraId="7705FD70">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def calculate_microseismic_warning(file: UploadFile = File(...)):</w:t>
      </w:r>
    </w:p>
    <w:p w14:paraId="7DF89107">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if not file.filename:</w:t>
      </w:r>
    </w:p>
    <w:p w14:paraId="022C69F0">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HTTPException(status_code=status.HTTP_400_BAD_REQUEST, detail="Missing filename")</w:t>
      </w:r>
    </w:p>
    <w:p w14:paraId="51A23674">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if not file.filename.lower().endswith(".xls"):</w:t>
      </w:r>
    </w:p>
    <w:p w14:paraId="33003892">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HTTPException(status_code=status.HTTP_400_BAD_REQUEST, detail="Only .xls files are supported")</w:t>
      </w:r>
    </w:p>
    <w:p w14:paraId="77C36AD6">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7014907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contents = file.file.read()</w:t>
      </w:r>
    </w:p>
    <w:p w14:paraId="7A6B2501">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if not contents:</w:t>
      </w:r>
    </w:p>
    <w:p w14:paraId="12E86EAC">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HTTPException(status_code=status.HTTP_400_BAD_REQUEST, detail="Empty file")</w:t>
      </w:r>
    </w:p>
    <w:p w14:paraId="519FE585">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p>
    <w:p w14:paraId="2680FBB9">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try:</w:t>
      </w:r>
    </w:p>
    <w:p w14:paraId="18150B49">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return microseismic_service.build_warning_data(contents, file.filename)</w:t>
      </w:r>
    </w:p>
    <w:p w14:paraId="49A22B35">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except ValueError as exc:</w:t>
      </w:r>
    </w:p>
    <w:p w14:paraId="4D11BB0A">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HTTPException(status_code=status.HTTP_400_BAD_REQUEST, detail=str(exc)) from exc</w:t>
      </w:r>
    </w:p>
    <w:p w14:paraId="69955057">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except Exception as exc:</w:t>
      </w:r>
    </w:p>
    <w:p w14:paraId="1E781B1C">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raise HTTPException(</w:t>
      </w:r>
    </w:p>
    <w:p w14:paraId="60AE6AD7">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status_code=status.HTTP_500_INTERNAL_SERVER_ERROR,</w:t>
      </w:r>
    </w:p>
    <w:p w14:paraId="40359C3F">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detail=f"Failed to calculate microseismic warning: {exc}",</w:t>
      </w:r>
    </w:p>
    <w:p w14:paraId="6F7E0AD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 from exc</w:t>
      </w:r>
    </w:p>
    <w:p w14:paraId="13431746">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finally:</w:t>
      </w:r>
    </w:p>
    <w:p w14:paraId="0089A864">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 xml:space="preserve">        file.file.close()</w:t>
      </w:r>
    </w:p>
    <w:p w14:paraId="2B11D3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json</w:t>
      </w:r>
    </w:p>
    <w:p w14:paraId="2B1FE3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os</w:t>
      </w:r>
    </w:p>
    <w:p w14:paraId="02B380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copy import deepcopy</w:t>
      </w:r>
    </w:p>
    <w:p w14:paraId="4914B0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74179A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typing import Any</w:t>
      </w:r>
    </w:p>
    <w:p w14:paraId="1E4371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9D6EE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AE172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class Settings:</w:t>
      </w:r>
    </w:p>
    <w:p w14:paraId="50E0C2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__init__(self) -&gt; None:</w:t>
      </w:r>
    </w:p>
    <w:p w14:paraId="2F5FA4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self.base_dir = Path(__file__).resolve().parent.parent.parent</w:t>
      </w:r>
    </w:p>
    <w:p w14:paraId="61C17F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self.config_file = self.base_dir / "config" / "app_config.json"</w:t>
      </w:r>
    </w:p>
    <w:p w14:paraId="5BF503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self.api_prefix = "/api"</w:t>
      </w:r>
    </w:p>
    <w:p w14:paraId="659491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self.api_title = "Surfer Map Generator API"</w:t>
      </w:r>
    </w:p>
    <w:p w14:paraId="17A30E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self.api_version = "1.0.0"</w:t>
      </w:r>
    </w:p>
    <w:p w14:paraId="1AF688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self.raw_config: dict[str, Any] = {}</w:t>
      </w:r>
    </w:p>
    <w:p w14:paraId="330958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self.reload()</w:t>
      </w:r>
    </w:p>
    <w:p w14:paraId="7FD500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E13EF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default_config(self) -&gt; dict[str, Any]:</w:t>
      </w:r>
    </w:p>
    <w:p w14:paraId="4C8F80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722B54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"upload_folder": "uploads",</w:t>
      </w:r>
    </w:p>
    <w:p w14:paraId="3624A0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"output_folder": "output",</w:t>
      </w:r>
    </w:p>
    <w:p w14:paraId="136F19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"max_upload_mb": 30,</w:t>
      </w:r>
    </w:p>
    <w:p w14:paraId="4C20FC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"allowed_extensions": [".xls", ".xlsx", ".csv", ".txt"],</w:t>
      </w:r>
    </w:p>
    <w:p w14:paraId="0F6CBA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"cors_origins": [</w:t>
      </w:r>
    </w:p>
    <w:p w14:paraId="6D1E44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"http://localhost:8080",</w:t>
      </w:r>
    </w:p>
    <w:p w14:paraId="5690F2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"http://localhost:8081",</w:t>
      </w:r>
    </w:p>
    <w:p w14:paraId="783A70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"http://localhost:8082",</w:t>
      </w:r>
    </w:p>
    <w:p w14:paraId="3CD77A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"http://localhost:3000",</w:t>
      </w:r>
    </w:p>
    <w:p w14:paraId="0F41FD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"http://127.0.0.1:8080",</w:t>
      </w:r>
    </w:p>
    <w:p w14:paraId="565D12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"http://127.0.0.1:8081",</w:t>
      </w:r>
    </w:p>
    <w:p w14:paraId="367813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"http://127.0.0.1:8082",</w:t>
      </w:r>
    </w:p>
    <w:p w14:paraId="1C33B7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30060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"surfer": {</w:t>
      </w:r>
    </w:p>
    <w:p w14:paraId="19F59B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"prog_id": "Surfer.Application",</w:t>
      </w:r>
    </w:p>
    <w:p w14:paraId="41B692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"install_dir": "E:/Application_surfer11",</w:t>
      </w:r>
    </w:p>
    <w:p w14:paraId="07F66F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"exe_path": "",</w:t>
      </w:r>
    </w:p>
    <w:p w14:paraId="317069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"clr_path": "",</w:t>
      </w:r>
    </w:p>
    <w:p w14:paraId="2107F0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"default_colormap": "Terrain.clr",</w:t>
      </w:r>
    </w:p>
    <w:p w14:paraId="2A5742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"visible": False,</w:t>
      </w:r>
    </w:p>
    <w:p w14:paraId="6A4407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"screen_updating": False,</w:t>
      </w:r>
    </w:p>
    <w:p w14:paraId="1BA68B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8D3ADF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A64A4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5DC96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reload(self) -&gt; None:</w:t>
      </w:r>
    </w:p>
    <w:p w14:paraId="1BE233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file_config = self._load_config_file()</w:t>
      </w:r>
    </w:p>
    <w:p w14:paraId="039D8A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self._merge_config(self.default_config(), file_config)</w:t>
      </w:r>
    </w:p>
    <w:p w14:paraId="583A4A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self.raw_config = merged</w:t>
      </w:r>
    </w:p>
    <w:p w14:paraId="4B6C75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69AA1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self.upload_folder = self._resolve_local_path(merged.get("upload_folder", "uploads"))</w:t>
      </w:r>
    </w:p>
    <w:p w14:paraId="496920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self.output_folder = self._resolve_local_path(merged.get("output_folder", "output"))</w:t>
      </w:r>
    </w:p>
    <w:p w14:paraId="42DC7A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self.max_upload_mb = int(merged.get("max_upload_mb", 30))</w:t>
      </w:r>
    </w:p>
    <w:p w14:paraId="473A94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self.allowed_extensions = {</w:t>
      </w:r>
    </w:p>
    <w:p w14:paraId="706E39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str(ext).lower() for ext in merged.get("allowed_extensions", [".xls", ".xlsx", ".csv", ".txt"])</w:t>
      </w:r>
    </w:p>
    <w:p w14:paraId="0C9FA9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8928D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02AA2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os.makedirs(self.upload_folder, exist_ok=True)</w:t>
      </w:r>
    </w:p>
    <w:p w14:paraId="06DC44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os.makedirs(self.output_folder, exist_ok=True)</w:t>
      </w:r>
    </w:p>
    <w:p w14:paraId="211F85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BEA0C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self.cors_origins = merged.get("cors_origins", [])</w:t>
      </w:r>
    </w:p>
    <w:p w14:paraId="749C89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D1F11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surfer_config = merged.get("surfer", {})</w:t>
      </w:r>
    </w:p>
    <w:p w14:paraId="1696B8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self.surfer_prog_id = surfer_config.get("prog_id", "Surfer.Application")</w:t>
      </w:r>
    </w:p>
    <w:p w14:paraId="446A10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self.surfer_exe_path = self._resolve_optional_path(surfer_config.get("exe_path", ""))</w:t>
      </w:r>
    </w:p>
    <w:p w14:paraId="3B2FF5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self.surfer_install_dir = self._resolve_optional_path(surfer_config.get("install_dir", ""))</w:t>
      </w:r>
    </w:p>
    <w:p w14:paraId="40391A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self.surfer_default_colormap = surfer_config.get("default_colormap", "Terrain.clr")</w:t>
      </w:r>
    </w:p>
    <w:p w14:paraId="65C0E2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self.surfer_clr_path = self._resolve_surfer_clr_path(surfer_config.get("clr_path", ""))</w:t>
      </w:r>
    </w:p>
    <w:p w14:paraId="12F0FC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self.surfer_visible = bool(surfer_config.get("visible", False))</w:t>
      </w:r>
    </w:p>
    <w:p w14:paraId="48B8DD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self.surfer_screen_updating = bool(surfer_config.get("screen_updating", False))</w:t>
      </w:r>
    </w:p>
    <w:p w14:paraId="546229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8F4D8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update_and_persist(self, updates: dict[str, Any]) -&gt; dict[str, Any]:</w:t>
      </w:r>
    </w:p>
    <w:p w14:paraId="524F66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current = self._load_config_file()</w:t>
      </w:r>
    </w:p>
    <w:p w14:paraId="49F182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self._merge_config(self.default_config(), current)</w:t>
      </w:r>
    </w:p>
    <w:p w14:paraId="17909F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self._merge_config(merged, updates)</w:t>
      </w:r>
    </w:p>
    <w:p w14:paraId="054126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52D2A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self.config_file.open("w", encoding="utf-8") as fp:</w:t>
      </w:r>
    </w:p>
    <w:p w14:paraId="0771FC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json.dump(merged, fp, ensure_ascii=False, indent=2)</w:t>
      </w:r>
    </w:p>
    <w:p w14:paraId="11D7A9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2752C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self.reload()</w:t>
      </w:r>
    </w:p>
    <w:p w14:paraId="3FDFB5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self.raw_config</w:t>
      </w:r>
    </w:p>
    <w:p w14:paraId="15B53D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ABA93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_load_config_file(self) -&gt; dict[str, Any]:</w:t>
      </w:r>
    </w:p>
    <w:p w14:paraId="59B59E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self.config_file.exists():</w:t>
      </w:r>
    </w:p>
    <w:p w14:paraId="0875C8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63F987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B4629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self.config_file.open("r", encoding="utf-8") as fp:</w:t>
      </w:r>
    </w:p>
    <w:p w14:paraId="023AEC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 json.load(fp)</w:t>
      </w:r>
    </w:p>
    <w:p w14:paraId="6B424F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A82E4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isinstance(raw, dict):</w:t>
      </w:r>
    </w:p>
    <w:p w14:paraId="52C6CE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ValueError("Config file must be a JSON object")</w:t>
      </w:r>
    </w:p>
    <w:p w14:paraId="7A542F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C3391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raw</w:t>
      </w:r>
    </w:p>
    <w:p w14:paraId="038535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D75CC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_merge_config(self, base: dict[str, Any], updates: dict[str, Any]) -&gt; dict[str, Any]:</w:t>
      </w:r>
    </w:p>
    <w:p w14:paraId="6471F8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 = deepcopy(base)</w:t>
      </w:r>
    </w:p>
    <w:p w14:paraId="359460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key, value in updates.items():</w:t>
      </w:r>
    </w:p>
    <w:p w14:paraId="38FDB1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isinstance(value, dict) and isinstance(merged.get(key), dict):</w:t>
      </w:r>
    </w:p>
    <w:p w14:paraId="0999CF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merged[key] = self._merge_config(merged[key], value)</w:t>
      </w:r>
    </w:p>
    <w:p w14:paraId="633994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168585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merged[key] = value</w:t>
      </w:r>
    </w:p>
    <w:p w14:paraId="2BA8E9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merged</w:t>
      </w:r>
    </w:p>
    <w:p w14:paraId="10FCC0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2DDCE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_resolve_local_path(self, path_value: str) -&gt; Path:</w:t>
      </w:r>
    </w:p>
    <w:p w14:paraId="5A9B37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Path(path_value)</w:t>
      </w:r>
    </w:p>
    <w:p w14:paraId="543113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path.is_absolute():</w:t>
      </w:r>
    </w:p>
    <w:p w14:paraId="6763DF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self.base_dir / path</w:t>
      </w:r>
    </w:p>
    <w:p w14:paraId="6415EB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path.resolve()</w:t>
      </w:r>
    </w:p>
    <w:p w14:paraId="548504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BD7F4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_resolve_optional_path(self, path_value: str) -&gt; str:</w:t>
      </w:r>
    </w:p>
    <w:p w14:paraId="5CFA79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path_value:</w:t>
      </w:r>
    </w:p>
    <w:p w14:paraId="255406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663D4A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756C2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Path(path_value)</w:t>
      </w:r>
    </w:p>
    <w:p w14:paraId="08EDC2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path.is_absolute():</w:t>
      </w:r>
    </w:p>
    <w:p w14:paraId="558F14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path = self.base_dir / path</w:t>
      </w:r>
    </w:p>
    <w:p w14:paraId="673C3E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str(path.resolve())</w:t>
      </w:r>
    </w:p>
    <w:p w14:paraId="3C02A6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987F6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_resolve_surfer_clr_path(self, explicit_clr_path: str) -&gt; str:</w:t>
      </w:r>
    </w:p>
    <w:p w14:paraId="441A3E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explicit_clr_path:</w:t>
      </w:r>
    </w:p>
    <w:p w14:paraId="749632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 self._resolve_optional_path(explicit_clr_path)</w:t>
      </w:r>
    </w:p>
    <w:p w14:paraId="493C84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Path(resolved).exists():</w:t>
      </w:r>
    </w:p>
    <w:p w14:paraId="20CD5A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resolved</w:t>
      </w:r>
    </w:p>
    <w:p w14:paraId="05FA49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E3C0B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 = []</w:t>
      </w:r>
    </w:p>
    <w:p w14:paraId="3C8F4E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2FF80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self.surfer_install_dir:</w:t>
      </w:r>
    </w:p>
    <w:p w14:paraId="17125C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candidates.append(Path(self.surfer_install_dir) / "ColorScales" / self.surfer_default_colormap)</w:t>
      </w:r>
    </w:p>
    <w:p w14:paraId="7E1393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59DA4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self.surfer_exe_path:</w:t>
      </w:r>
    </w:p>
    <w:p w14:paraId="0328E6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exe_dir = Path(self.surfer_exe_path).parent</w:t>
      </w:r>
    </w:p>
    <w:p w14:paraId="163724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candidates.append(exe_dir / "ColorScales" / self.surfer_default_colormap)</w:t>
      </w:r>
    </w:p>
    <w:p w14:paraId="085EF6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A6CB1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candidates.append(Path("E:/Application_surfer11/ColorScales") / self.surfer_default_colormap)</w:t>
      </w:r>
    </w:p>
    <w:p w14:paraId="4CDD73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C230F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candidate in candidates:</w:t>
      </w:r>
    </w:p>
    <w:p w14:paraId="081DF7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candidate.exists():</w:t>
      </w:r>
    </w:p>
    <w:p w14:paraId="711865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str(candidate.resolve())</w:t>
      </w:r>
    </w:p>
    <w:p w14:paraId="50365A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14392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0C81A1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1849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CB04B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settings = Settings()</w:t>
      </w:r>
    </w:p>
    <w:p w14:paraId="5174DA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"""Extract DXF + CSV into a compact JSON for the frontend 3D mine viewer.</w:t>
      </w:r>
    </w:p>
    <w:p w14:paraId="06CA1F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9A1F0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Outputs public/mine3d.json with:</w:t>
      </w:r>
    </w:p>
    <w:p w14:paraId="631459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meta: bbox, units, source files</w:t>
      </w:r>
    </w:p>
    <w:p w14:paraId="4BD239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roadways: list of polylines per layer (centerlines for 7/12 coal seams and rock tunnels)</w:t>
      </w:r>
    </w:p>
    <w:p w14:paraId="6B1D53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faces:    list of working-face polygons (closed)</w:t>
      </w:r>
    </w:p>
    <w:p w14:paraId="33FE6A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elevations: scattered (x, y, z) points for the 7-coal and 12-coal seam surfaces</w:t>
      </w:r>
    </w:p>
    <w:p w14:paraId="5D531F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events:   microseismic events {x, y, z, e}</w:t>
      </w:r>
    </w:p>
    <w:p w14:paraId="3DB287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A4E1F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Coordinates are kept in the original mine local grid (units = meters).</w:t>
      </w:r>
    </w:p>
    <w:p w14:paraId="556B03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Frontend will recenter and orient them for three.js.</w:t>
      </w:r>
    </w:p>
    <w:p w14:paraId="783B24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A4636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Run:  python database/build_mine3d.py</w:t>
      </w:r>
    </w:p>
    <w:p w14:paraId="0F483B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3D6E60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csv</w:t>
      </w:r>
    </w:p>
    <w:p w14:paraId="69094C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json</w:t>
      </w:r>
    </w:p>
    <w:p w14:paraId="5AD660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math</w:t>
      </w:r>
    </w:p>
    <w:p w14:paraId="1811E4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5C19EA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42F66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ezdxf</w:t>
      </w:r>
    </w:p>
    <w:p w14:paraId="540850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D021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ROOT = Path(__file__).resolve().parents[1]</w:t>
      </w:r>
    </w:p>
    <w:p w14:paraId="3B588B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SMALL_DXF = ROOT / "资料" / "平面" / "out" / "hoangyangDraw.dxf"</w:t>
      </w:r>
    </w:p>
    <w:p w14:paraId="1D7E26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BIG_DXF = ROOT / "资料" / "数据源" / "out" / "红阳三矿采掘工程图10.28.dxf"</w:t>
      </w:r>
    </w:p>
    <w:p w14:paraId="42D992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EVENTS_CSV = ROOT / "database" / "centerline_points.csv"</w:t>
      </w:r>
    </w:p>
    <w:p w14:paraId="6A4181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OUT_JSON = ROOT / "public" / "mine3d.json"</w:t>
      </w:r>
    </w:p>
    <w:p w14:paraId="742497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6A555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Layers we want to treat as roadway centerlines, with their style + which seam</w:t>
      </w:r>
    </w:p>
    <w:p w14:paraId="1A0F1D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they belong to. The seam tag controls which Z each polyline is rendered at.</w:t>
      </w:r>
    </w:p>
    <w:p w14:paraId="538AE4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ROADWAY_LAYERS = {</w:t>
      </w:r>
    </w:p>
    <w:p w14:paraId="4345C3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"7煤巷道":  {"color": "#ff8a3d", "seam": "coal7"},</w:t>
      </w:r>
    </w:p>
    <w:p w14:paraId="101D6F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"7煤巷":    {"color": "#ff8a3d", "seam": "coal7"},</w:t>
      </w:r>
    </w:p>
    <w:p w14:paraId="7DF66E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"12煤巷道": {"color": "#ffd24d", "seam": "coal12"},</w:t>
      </w:r>
    </w:p>
    <w:p w14:paraId="2BB101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"12煤巷":   {"color": "#ffd24d", "seam": "coal12"},</w:t>
      </w:r>
    </w:p>
    <w:p w14:paraId="61D42C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"岩巷":     {"color": "#9aa0a6", "seam": "rock"},</w:t>
      </w:r>
    </w:p>
    <w:p w14:paraId="1D1A51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273C06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21A6E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Layers that contain closed working-face polygons + which seam they belong to.</w:t>
      </w:r>
    </w:p>
    <w:p w14:paraId="7D913B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FACE_LAYERS = {</w:t>
      </w:r>
    </w:p>
    <w:p w14:paraId="5005E6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"采空区工作面颜色":  "coal7",</w:t>
      </w:r>
    </w:p>
    <w:p w14:paraId="4DBF5E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"工作面月末位置":    "coal7",</w:t>
      </w:r>
    </w:p>
    <w:p w14:paraId="016783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"2013年12煤进尺":   "coal12",</w:t>
      </w:r>
    </w:p>
    <w:p w14:paraId="7D4893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"2014年12煤进尺":   "coal12",</w:t>
      </w:r>
    </w:p>
    <w:p w14:paraId="3D624D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"2014年岩巷进尺":   "rock",</w:t>
      </w:r>
    </w:p>
    <w:p w14:paraId="3AFF64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"2015年月末位置":   "coal7",</w:t>
      </w:r>
    </w:p>
    <w:p w14:paraId="7404CB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"2016年12煤进尺":   "coal12",</w:t>
      </w:r>
    </w:p>
    <w:p w14:paraId="70A23E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"12煤进尺":         "coal12",</w:t>
      </w:r>
    </w:p>
    <w:p w14:paraId="17EF50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"7煤进尺":          "coal7",</w:t>
      </w:r>
    </w:p>
    <w:p w14:paraId="35782A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"岩巷进尺":         "rock",</w:t>
      </w:r>
    </w:p>
    <w:p w14:paraId="77C7F8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7224AC6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E0A17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Map elevation-source layers to seam tags so we can compute a per-seam Z.</w:t>
      </w:r>
    </w:p>
    <w:p w14:paraId="431135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ELEV_LAYER_SEAM = {</w:t>
      </w:r>
    </w:p>
    <w:p w14:paraId="4D5268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"7煤标高":  "coal7",</w:t>
      </w:r>
    </w:p>
    <w:p w14:paraId="1791C9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"12煤标高": "coal12",</w:t>
      </w:r>
    </w:p>
    <w:p w14:paraId="4D2637E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20C23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ELEV_LAYERS = list(ELEV_LAYER_SEAM.keys())</w:t>
      </w:r>
    </w:p>
    <w:p w14:paraId="1C954A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1B53F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8F286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safe_float(s):</w:t>
      </w:r>
    </w:p>
    <w:p w14:paraId="380E65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12AFCD1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float(s)</w:t>
      </w:r>
    </w:p>
    <w:p w14:paraId="45B2D5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(TypeError, ValueError):</w:t>
      </w:r>
    </w:p>
    <w:p w14:paraId="6CA6C8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7E9730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960B4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extract_elevations(msp, layer_names, *, bbox):</w:t>
      </w:r>
    </w:p>
    <w:p w14:paraId="3D74AD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"""Scan TEXT/MTEXT on elevation layers and return [(x,y,z,layer), ...].</w:t>
      </w:r>
    </w:p>
    <w:p w14:paraId="634A74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2C485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Only keep entities whose insertion point falls inside bbox, and whose</w:t>
      </w:r>
    </w:p>
    <w:p w14:paraId="3C5F45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text parses as a finite number with a plausible mine-elevation magnitude.</w:t>
      </w:r>
    </w:p>
    <w:p w14:paraId="5A5A84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20484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 = []</w:t>
      </w:r>
    </w:p>
    <w:p w14:paraId="54A212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 in msp:</w:t>
      </w:r>
    </w:p>
    <w:p w14:paraId="033BEA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 e.dxf.layer if e.dxf.hasattr("layer") else ""</w:t>
      </w:r>
    </w:p>
    <w:p w14:paraId="161DF8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layer not in layer_names:</w:t>
      </w:r>
    </w:p>
    <w:p w14:paraId="589D87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51A347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 = e.dxftype()</w:t>
      </w:r>
    </w:p>
    <w:p w14:paraId="5B2004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2548F4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 == "TEXT":</w:t>
      </w:r>
    </w:p>
    <w:p w14:paraId="0BE2ED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 = e.dxf.insert</w:t>
      </w:r>
    </w:p>
    <w:p w14:paraId="4819CB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 e.dxf.text</w:t>
      </w:r>
    </w:p>
    <w:p w14:paraId="3D0549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t == "MTEXT":</w:t>
      </w:r>
    </w:p>
    <w:p w14:paraId="1240AB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 = e.dxf.insert</w:t>
      </w:r>
    </w:p>
    <w:p w14:paraId="390BDE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raw = e.text</w:t>
      </w:r>
    </w:p>
    <w:p w14:paraId="711275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770963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375A4E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w:t>
      </w:r>
    </w:p>
    <w:p w14:paraId="1BBFB1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4F3154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y = float(ins[0]), float(ins[1])</w:t>
      </w:r>
    </w:p>
    <w:p w14:paraId="29ED6B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(bbox[0] &lt;= x &lt;= bbox[2] and bbox[1] &lt;= y &lt;= bbox[3]):</w:t>
      </w:r>
    </w:p>
    <w:p w14:paraId="497F4A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25F857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 safe_float((raw or "").strip().replace(",", ""))</w:t>
      </w:r>
    </w:p>
    <w:p w14:paraId="72DE65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z is None:</w:t>
      </w:r>
    </w:p>
    <w:p w14:paraId="1C25DD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try to strip MTEXT format codes</w:t>
      </w:r>
    </w:p>
    <w:p w14:paraId="559DAFE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cleaned = "".join(c for c in (raw or "") if c.isdigit() or c in "-.")</w:t>
      </w:r>
    </w:p>
    <w:p w14:paraId="340AF7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 safe_float(cleaned)</w:t>
      </w:r>
    </w:p>
    <w:p w14:paraId="79A85B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z is None:</w:t>
      </w:r>
    </w:p>
    <w:p w14:paraId="211B40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69C8D7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Plausible mine elevation in meters (way under-/over-shoot = corrupt entry)</w:t>
      </w:r>
    </w:p>
    <w:p w14:paraId="56DC40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z &lt; -2000 or z &gt; 2000:</w:t>
      </w:r>
    </w:p>
    <w:p w14:paraId="7455E8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715741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out.append([round(x, 2), round(y, 2), round(z, 2), layer])</w:t>
      </w:r>
    </w:p>
    <w:p w14:paraId="12B4A1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out</w:t>
      </w:r>
    </w:p>
    <w:p w14:paraId="41E594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CA9F9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00E6E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extract_events(bbox):</w:t>
      </w:r>
    </w:p>
    <w:p w14:paraId="36BCE1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"""Read microseismic events from the centerline CSV, filter to bbox."""</w:t>
      </w:r>
    </w:p>
    <w:p w14:paraId="52938C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 = []</w:t>
      </w:r>
    </w:p>
    <w:p w14:paraId="502656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 open(EVENTS_CSV, encoding="utf-8") as f:</w:t>
      </w:r>
    </w:p>
    <w:p w14:paraId="4FE8E2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row in csv.DictReader(f):</w:t>
      </w:r>
    </w:p>
    <w:p w14:paraId="3E5617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 safe_float(row.get("local_x"))</w:t>
      </w:r>
    </w:p>
    <w:p w14:paraId="4C91D0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 = safe_float(row.get("local_y"))</w:t>
      </w:r>
    </w:p>
    <w:p w14:paraId="13ABA5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 = safe_float(row.get("z"))</w:t>
      </w:r>
    </w:p>
    <w:p w14:paraId="163951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 = safe_float(row.get("energy_j"))</w:t>
      </w:r>
    </w:p>
    <w:p w14:paraId="066FC8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None in (x, y, z, e):</w:t>
      </w:r>
    </w:p>
    <w:p w14:paraId="3E64F6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5868994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(bbox[0] &lt;= x &lt;= bbox[2] and bbox[1] &lt;= y &lt;= bbox[3]):</w:t>
      </w:r>
    </w:p>
    <w:p w14:paraId="4FB055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521C03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out.append([round(x, 2), round(y, 2), round(z, 2), round(e, 3)])</w:t>
      </w:r>
    </w:p>
    <w:p w14:paraId="53FC03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out</w:t>
      </w:r>
    </w:p>
    <w:p w14:paraId="70B946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916C4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36BB4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union_bbox(*items):</w:t>
      </w:r>
    </w:p>
    <w:p w14:paraId="386A91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xs, ys = [], []</w:t>
      </w:r>
    </w:p>
    <w:p w14:paraId="00BD52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it in items:</w:t>
      </w:r>
    </w:p>
    <w:p w14:paraId="547601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poly in it:</w:t>
      </w:r>
    </w:p>
    <w:p w14:paraId="513E7B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p in poly.get("points", []):</w:t>
      </w:r>
    </w:p>
    <w:p w14:paraId="34767B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xs.append(p[0])</w:t>
      </w:r>
    </w:p>
    <w:p w14:paraId="012C81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ys.append(p[1])</w:t>
      </w:r>
    </w:p>
    <w:p w14:paraId="73D309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xs:</w:t>
      </w:r>
    </w:p>
    <w:p w14:paraId="4F55C3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None</w:t>
      </w:r>
    </w:p>
    <w:p w14:paraId="6969FF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[min(xs), min(ys), max(xs), max(ys)]</w:t>
      </w:r>
    </w:p>
    <w:p w14:paraId="365414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D97F0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B2864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main():</w:t>
      </w:r>
    </w:p>
    <w:p w14:paraId="0D1A06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print("Reading small DXF (geometry source)...")</w:t>
      </w:r>
    </w:p>
    <w:p w14:paraId="02071E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small = ezdxf.readfile(str(SMALL_DXF))</w:t>
      </w:r>
    </w:p>
    <w:p w14:paraId="104CBC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small_msp = small.modelspace()</w:t>
      </w:r>
    </w:p>
    <w:p w14:paraId="6F5D82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CC6E3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roadways = extract_polylines(small_msp, ROADWAY_LAYERS)</w:t>
      </w:r>
    </w:p>
    <w:p w14:paraId="71CC07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faces_small = extract_face_polygons(small_msp, FACE_LAYERS)</w:t>
      </w:r>
    </w:p>
    <w:p w14:paraId="248A12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bbox = union_bbox(roadways, faces_small)</w:t>
      </w:r>
    </w:p>
    <w:p w14:paraId="1D01B0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bbox is None:</w:t>
      </w:r>
    </w:p>
    <w:p w14:paraId="5803E7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raise RuntimeError("No geometry extracted from small DXF")</w:t>
      </w:r>
    </w:p>
    <w:p w14:paraId="517BCF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Add a small margin so neighbouring events / elevations are picked up</w:t>
      </w:r>
    </w:p>
    <w:p w14:paraId="1A09BC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margin = 50.0</w:t>
      </w:r>
    </w:p>
    <w:p w14:paraId="1B1C83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bbox_m = [bbox[0] - margin, bbox[1] - margin, bbox[2] + margin, bbox[3] + margin]</w:t>
      </w:r>
    </w:p>
    <w:p w14:paraId="76623E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roadways         = {len(roadways)} polylines")</w:t>
      </w:r>
    </w:p>
    <w:p w14:paraId="28B5E1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faces (small)    = {len(faces_small)} polygons")</w:t>
      </w:r>
    </w:p>
    <w:p w14:paraId="1527C6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bbox             = {bbox}")</w:t>
      </w:r>
    </w:p>
    <w:p w14:paraId="459DB2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0714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print("Reading big DXF (elevations + extra working-face polygons)...")</w:t>
      </w:r>
    </w:p>
    <w:p w14:paraId="15A9AA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big = ezdxf.readfile(str(BIG_DXF))</w:t>
      </w:r>
    </w:p>
    <w:p w14:paraId="03D30B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big_msp = big.modelspace()</w:t>
      </w:r>
    </w:p>
    <w:p w14:paraId="534A24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elevations = extract_elevations(big_msp, ELEV_LAYERS, bbox=bbox_m)</w:t>
      </w:r>
    </w:p>
    <w:p w14:paraId="0E3606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faces_big_raw = extract_face_polygons(big_msp, FACE_LAYERS, bbox=bbox_m, require_inside="any")</w:t>
      </w:r>
    </w:p>
    <w:p w14:paraId="3E3DC3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Clip polygons that extend past the visible bbox so the rendered blocks</w:t>
      </w:r>
    </w:p>
    <w:p w14:paraId="6C7724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stay inside the same area as the roadway network.</w:t>
      </w:r>
    </w:p>
    <w:p w14:paraId="55276C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faces_big = []</w:t>
      </w:r>
    </w:p>
    <w:p w14:paraId="0ED8BD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f in faces_big_raw:</w:t>
      </w:r>
    </w:p>
    <w:p w14:paraId="3A5E4B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clipped = clip_polygon_to_bbox(f["points"], bbox_m)</w:t>
      </w:r>
    </w:p>
    <w:p w14:paraId="346164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len(clipped) &gt;= 4:</w:t>
      </w:r>
    </w:p>
    <w:p w14:paraId="0F78636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faces_big.append(</w:t>
      </w:r>
    </w:p>
    <w:p w14:paraId="190075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EE2BC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f["layer"],</w:t>
      </w:r>
    </w:p>
    <w:p w14:paraId="1DEA82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"area": f["area"],</w:t>
      </w:r>
    </w:p>
    <w:p w14:paraId="45B958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"points": [[round(x, 2), round(y, 2)] for x, y in clipped],</w:t>
      </w:r>
    </w:p>
    <w:p w14:paraId="14479C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ED627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F11D6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 = faces_small + faces_big</w:t>
      </w:r>
    </w:p>
    <w:p w14:paraId="24FFB0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elevations       = {len(elevations)} samples")</w:t>
      </w:r>
    </w:p>
    <w:p w14:paraId="39A6FA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faces (big, bbox)= {len(faces_big)} polygons (clipped)")</w:t>
      </w:r>
    </w:p>
    <w:p w14:paraId="75C8EC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faces total      = {len(faces)} polygons")</w:t>
      </w:r>
    </w:p>
    <w:p w14:paraId="4EFA43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491D7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print("Reading microseismic events CSV...")</w:t>
      </w:r>
    </w:p>
    <w:p w14:paraId="378AB9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 extract_events(bbox_m)</w:t>
      </w:r>
    </w:p>
    <w:p w14:paraId="270003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events = {len(events)} within bbox")</w:t>
      </w:r>
    </w:p>
    <w:p w14:paraId="104CBC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624C1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Center for the frontend</w:t>
      </w:r>
    </w:p>
    <w:p w14:paraId="58EEED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cx = (bbox[0] + bbox[2]) / 2.0</w:t>
      </w:r>
    </w:p>
    <w:p w14:paraId="4F2D69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cy = (bbox[1] + bbox[3]) / 2.0</w:t>
      </w:r>
    </w:p>
    <w:p w14:paraId="12141F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709A8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Compute per-seam Z (median elevation per coal layer) and an overall fallback.</w:t>
      </w:r>
    </w:p>
    <w:p w14:paraId="3EEFC7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by_seam = {}</w:t>
      </w:r>
    </w:p>
    <w:p w14:paraId="16C955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x, y, z, layer in elevations:</w:t>
      </w:r>
    </w:p>
    <w:p w14:paraId="20D532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 = ELEV_LAYER_SEAM.get(layer)</w:t>
      </w:r>
    </w:p>
    <w:p w14:paraId="63B897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seam:</w:t>
      </w:r>
    </w:p>
    <w:p w14:paraId="56966A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by_seam.setdefault(seam, []).append(z)</w:t>
      </w:r>
    </w:p>
    <w:p w14:paraId="4E12DA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seam_z = {seam: round(sorted(zs)[len(zs) // 2], 2) for seam, zs in by_seam.items() if zs}</w:t>
      </w:r>
    </w:p>
    <w:p w14:paraId="608CC4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Rock tunnels: place them between the two coal seams as a sensible default.</w:t>
      </w:r>
    </w:p>
    <w:p w14:paraId="4EE827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"coal7" in seam_z and "coal12" in seam_z and "rock" not in seam_z:</w:t>
      </w:r>
    </w:p>
    <w:p w14:paraId="242619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seam_z["rock"] = round((seam_z["coal7"] + seam_z["coal12"]) / 2, 2)</w:t>
      </w:r>
    </w:p>
    <w:p w14:paraId="4C45B0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overall = sorted(z for zs in by_seam.values() for z in zs)</w:t>
      </w:r>
    </w:p>
    <w:p w14:paraId="708DAA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seam_z_default = round(overall[len(overall) // 2], 2) if overall else -1000.0</w:t>
      </w:r>
    </w:p>
    <w:p w14:paraId="3A9E08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per-seam Z (median) = {seam_z}, default = {seam_z_default}")</w:t>
      </w:r>
    </w:p>
    <w:p w14:paraId="4D17F2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E4731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data = {</w:t>
      </w:r>
    </w:p>
    <w:p w14:paraId="7B78FB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"meta": {</w:t>
      </w:r>
    </w:p>
    <w:p w14:paraId="1A3A90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"bbox": bbox,</w:t>
      </w:r>
    </w:p>
    <w:p w14:paraId="78A254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"center": [round(cx, 2), round(cy, 2)],</w:t>
      </w:r>
    </w:p>
    <w:p w14:paraId="780DDD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"seamZ": seam_z_default,            # overall fallback</w:t>
      </w:r>
    </w:p>
    <w:p w14:paraId="1848D6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"seamZBySeam": seam_z,              # {coal7: -995.1, coal12: -1043.7, rock: ...}</w:t>
      </w:r>
    </w:p>
    <w:p w14:paraId="3B5B011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"units": "meters",</w:t>
      </w:r>
    </w:p>
    <w:p w14:paraId="533026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"sources": {</w:t>
      </w:r>
    </w:p>
    <w:p w14:paraId="47EA13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"geometry": str(SMALL_DXF.relative_to(ROOT)).replace("\\", "/"),</w:t>
      </w:r>
    </w:p>
    <w:p w14:paraId="7FD030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"elevations": str(BIG_DXF.relative_to(ROOT)).replace("\\", "/"),</w:t>
      </w:r>
    </w:p>
    <w:p w14:paraId="29ACF9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str(EVENTS_CSV.relative_to(ROOT)).replace("\\", "/"),</w:t>
      </w:r>
    </w:p>
    <w:p w14:paraId="0E3D70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249FE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50240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"roadways": roadways,</w:t>
      </w:r>
    </w:p>
    <w:p w14:paraId="2975C0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"faces": faces,</w:t>
      </w:r>
    </w:p>
    <w:p w14:paraId="6E54BE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"elevations": elevations,</w:t>
      </w:r>
    </w:p>
    <w:p w14:paraId="278E75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 events,</w:t>
      </w:r>
    </w:p>
    <w:p w14:paraId="0702B5E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DCD64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44741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OUT_JSON.parent.mkdir(parents=True, exist_ok=True)</w:t>
      </w:r>
    </w:p>
    <w:p w14:paraId="3EA249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OUT_JSON.write_text(json.dumps(data, ensure_ascii=False), encoding="utf-8")</w:t>
      </w:r>
    </w:p>
    <w:p w14:paraId="411765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size_kb = OUT_JSON.stat().st_size / 1024</w:t>
      </w:r>
    </w:p>
    <w:p w14:paraId="7334B8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print(f"\nWrote {OUT_JSON.relative_to(ROOT)}  ({size_kb:.1f} KB)")</w:t>
      </w:r>
    </w:p>
    <w:p w14:paraId="798665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403C6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EAAC5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if __name__ == "__main__":</w:t>
      </w:r>
    </w:p>
    <w:p w14:paraId="13E7218A">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main()</w:t>
      </w:r>
    </w:p>
    <w:p w14:paraId="7AA2C8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"""Quick DXF inventory: list layers, entity types per layer, bounding boxes.</w:t>
      </w:r>
    </w:p>
    <w:p w14:paraId="505599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7F9C2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Run:  python database/inspect_dxf.py</w:t>
      </w:r>
    </w:p>
    <w:p w14:paraId="789961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47BED4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sys</w:t>
      </w:r>
    </w:p>
    <w:p w14:paraId="461CCC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pathlib import Path</w:t>
      </w:r>
    </w:p>
    <w:p w14:paraId="7A9B59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from collections import Counter, defaultdict</w:t>
      </w:r>
    </w:p>
    <w:p w14:paraId="5F56CF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0B1BE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ezdxf</w:t>
      </w:r>
    </w:p>
    <w:p w14:paraId="390C59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1BF84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ROOT = Path(__file__).resolve().parents[1]</w:t>
      </w:r>
    </w:p>
    <w:p w14:paraId="27FC95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TARGETS = [</w:t>
      </w:r>
    </w:p>
    <w:p w14:paraId="0AA7F5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"资料" / "平面" / "out" / "hoangyangDraw.dxf",</w:t>
      </w:r>
    </w:p>
    <w:p w14:paraId="01A886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 "资料" / "数据源" / "out" / "红阳三矿采掘工程图10.28.dxf",</w:t>
      </w:r>
    </w:p>
    <w:p w14:paraId="23C518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368EF4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B7548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38848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inspect(path: Path):</w:t>
      </w:r>
    </w:p>
    <w:p w14:paraId="154582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 * 80)</w:t>
      </w:r>
    </w:p>
    <w:p w14:paraId="3CFB2D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print(f"FILE: {path.name}  ({path.stat().st_size / 1024:.0f} KB)")</w:t>
      </w:r>
    </w:p>
    <w:p w14:paraId="695C49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 * 80)</w:t>
      </w:r>
    </w:p>
    <w:p w14:paraId="6059672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1EA18B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doc = ezdxf.readfile(str(path))</w:t>
      </w:r>
    </w:p>
    <w:p w14:paraId="2CCA83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  # noqa: BLE001</w:t>
      </w:r>
    </w:p>
    <w:p w14:paraId="776B6B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 cannot read: {exc}")</w:t>
      </w:r>
    </w:p>
    <w:p w14:paraId="3EECB9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w:t>
      </w:r>
    </w:p>
    <w:p w14:paraId="2E4158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1FDC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msp = doc.modelspace()</w:t>
      </w:r>
    </w:p>
    <w:p w14:paraId="33C4AC0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C5FC8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per-layer entity counts</w:t>
      </w:r>
    </w:p>
    <w:p w14:paraId="441FEF4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layer_entity_counts = defaultdict(Counter)</w:t>
      </w:r>
    </w:p>
    <w:p w14:paraId="052380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layer_extents = defaultdict(lambda: [float("inf"), float("inf"), float("-inf"), float("-inf")])</w:t>
      </w:r>
    </w:p>
    <w:p w14:paraId="3147D4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type_counts = Counter()</w:t>
      </w:r>
    </w:p>
    <w:p w14:paraId="5ED7BE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E406C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sample_texts = defaultdict(list)</w:t>
      </w:r>
    </w:p>
    <w:p w14:paraId="20AC04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5CCF4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 in msp:</w:t>
      </w:r>
    </w:p>
    <w:p w14:paraId="797F6A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dxftype = e.dxftype()</w:t>
      </w:r>
    </w:p>
    <w:p w14:paraId="216581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 e.dxf.layer if e.dxf.hasattr("layer") else "?"</w:t>
      </w:r>
    </w:p>
    <w:p w14:paraId="00500A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layer_entity_counts[layer][dxftype] += 1</w:t>
      </w:r>
    </w:p>
    <w:p w14:paraId="38A9E1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type_counts[dxftype] += 1</w:t>
      </w:r>
    </w:p>
    <w:p w14:paraId="6E7590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903BB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gather text samples per layer to help identify what each layer represents</w:t>
      </w:r>
    </w:p>
    <w:p w14:paraId="687498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dxftype in ("TEXT", "MTEXT") and len(sample_texts[layer]) &lt; 5:</w:t>
      </w:r>
    </w:p>
    <w:p w14:paraId="151DE3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2AB741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txt = e.dxf.text if dxftype == "TEXT" else e.text</w:t>
      </w:r>
    </w:p>
    <w:p w14:paraId="11A15A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txt = (txt or "").strip()</w:t>
      </w:r>
    </w:p>
    <w:p w14:paraId="2A9E7E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txt:</w:t>
      </w:r>
    </w:p>
    <w:p w14:paraId="49D3E8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sample_texts[layer].append(txt[:40])</w:t>
      </w:r>
    </w:p>
    <w:p w14:paraId="2F745F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 noqa: BLE001</w:t>
      </w:r>
    </w:p>
    <w:p w14:paraId="499F28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pass</w:t>
      </w:r>
    </w:p>
    <w:p w14:paraId="20210A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C9187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cheap bbox</w:t>
      </w:r>
    </w:p>
    <w:p w14:paraId="71EF50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799FC9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dxftype == "LINE":</w:t>
      </w:r>
    </w:p>
    <w:p w14:paraId="6C5FB5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[e.dxf.start, e.dxf.end]</w:t>
      </w:r>
    </w:p>
    <w:p w14:paraId="07B416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dxftype in ("LWPOLYLINE", "POLYLINE"):</w:t>
      </w:r>
    </w:p>
    <w:p w14:paraId="11CD6B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list(e.vertices()) if dxftype == "POLYLINE" else [(p[0], p[1]) for p in e.get_points()]</w:t>
      </w:r>
    </w:p>
    <w:p w14:paraId="70E1A6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dxftype == "CIRCLE":</w:t>
      </w:r>
    </w:p>
    <w:p w14:paraId="12E6D9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 = e.dxf.center</w:t>
      </w:r>
    </w:p>
    <w:p w14:paraId="1D6FA0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 = e.dxf.radius</w:t>
      </w:r>
    </w:p>
    <w:p w14:paraId="13EC93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[(c[0] - r, c[1] - r), (c[0] + r, c[1] + r)]</w:t>
      </w:r>
    </w:p>
    <w:p w14:paraId="4744ED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dxftype in ("TEXT", "MTEXT"):</w:t>
      </w:r>
    </w:p>
    <w:p w14:paraId="7C363E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 = e.dxf.insert</w:t>
      </w:r>
    </w:p>
    <w:p w14:paraId="601431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[(p[0], p[1])]</w:t>
      </w:r>
    </w:p>
    <w:p w14:paraId="59F4AC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dxftype == "INSERT":</w:t>
      </w:r>
    </w:p>
    <w:p w14:paraId="64F737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 = e.dxf.insert</w:t>
      </w:r>
    </w:p>
    <w:p w14:paraId="71CCFC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[(p[0], p[1])]</w:t>
      </w:r>
    </w:p>
    <w:p w14:paraId="724E09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dxftype == "POINT":</w:t>
      </w:r>
    </w:p>
    <w:p w14:paraId="78DBE7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 = e.dxf.location</w:t>
      </w:r>
    </w:p>
    <w:p w14:paraId="2713A7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[(p[0], p[1])]</w:t>
      </w:r>
    </w:p>
    <w:p w14:paraId="25487C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4ABDD6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w:t>
      </w:r>
    </w:p>
    <w:p w14:paraId="07926F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p in pts:</w:t>
      </w:r>
    </w:p>
    <w:p w14:paraId="08D620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y = p[0], p[1]</w:t>
      </w:r>
    </w:p>
    <w:p w14:paraId="10E8AD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 = layer_extents[layer]</w:t>
      </w:r>
    </w:p>
    <w:p w14:paraId="1CB4F6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 &lt; bb[0]:</w:t>
      </w:r>
    </w:p>
    <w:p w14:paraId="73A34C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bb[0] = x</w:t>
      </w:r>
    </w:p>
    <w:p w14:paraId="5DFF9B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y &lt; bb[1]:</w:t>
      </w:r>
    </w:p>
    <w:p w14:paraId="2DD53C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bb[1] = y</w:t>
      </w:r>
    </w:p>
    <w:p w14:paraId="7C39FE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 &gt; bb[2]:</w:t>
      </w:r>
    </w:p>
    <w:p w14:paraId="50FB1A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bb[2] = x</w:t>
      </w:r>
    </w:p>
    <w:p w14:paraId="489981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y &gt; bb[3]:</w:t>
      </w:r>
    </w:p>
    <w:p w14:paraId="4B6C0F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bb[3] = y</w:t>
      </w:r>
    </w:p>
    <w:p w14:paraId="00392C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 noqa: BLE001</w:t>
      </w:r>
    </w:p>
    <w:p w14:paraId="19ED64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pass</w:t>
      </w:r>
    </w:p>
    <w:p w14:paraId="34062A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94E1B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print(f"\nGLOBAL entity-type counts (top 15):")</w:t>
      </w:r>
    </w:p>
    <w:p w14:paraId="242CC9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t, n in type_counts.most_common(15):</w:t>
      </w:r>
    </w:p>
    <w:p w14:paraId="5527D5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{t:&lt;14} {n}")</w:t>
      </w:r>
    </w:p>
    <w:p w14:paraId="447C47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EA400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print(f"\nLAYERS: {len(layer_entity_counts)}")</w:t>
      </w:r>
    </w:p>
    <w:p w14:paraId="1DF7D7B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show top layers by entity count</w:t>
      </w:r>
    </w:p>
    <w:p w14:paraId="3CCAFD9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layer_totals = sorted(</w:t>
      </w:r>
    </w:p>
    <w:p w14:paraId="7B6FD4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layer_entity_counts.items(),</w:t>
      </w:r>
    </w:p>
    <w:p w14:paraId="7138DF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key=lambda kv: -sum(kv[1].values()),</w:t>
      </w:r>
    </w:p>
    <w:p w14:paraId="286B86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C319C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layer, counts in layer_totals[:40]:</w:t>
      </w:r>
    </w:p>
    <w:p w14:paraId="59CA48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total = sum(counts.values())</w:t>
      </w:r>
    </w:p>
    <w:p w14:paraId="12783D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 = layer_extents[layer]</w:t>
      </w:r>
    </w:p>
    <w:p w14:paraId="76C2A6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bbstr = (</w:t>
      </w:r>
    </w:p>
    <w:p w14:paraId="2FF2690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f"x[{bb[0]:.0f}..{bb[2]:.0f}] y[{bb[1]:.0f}..{bb[3]:.0f}]"</w:t>
      </w:r>
    </w:p>
    <w:p w14:paraId="063880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bb[0] != float("inf")</w:t>
      </w:r>
    </w:p>
    <w:p w14:paraId="2C1957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 "no-geom"</w:t>
      </w:r>
    </w:p>
    <w:p w14:paraId="09922D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4E8FB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top_types = ", ".join(f"{t}:{n}" for t, n in counts.most_common(4))</w:t>
      </w:r>
    </w:p>
    <w:p w14:paraId="758AC7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[{total:&gt;6}] {layer!r}")</w:t>
      </w:r>
    </w:p>
    <w:p w14:paraId="7CD3EF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types: {top_types}")</w:t>
      </w:r>
    </w:p>
    <w:p w14:paraId="366224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bbox : {bbstr}")</w:t>
      </w:r>
    </w:p>
    <w:p w14:paraId="505152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layer in sample_texts:</w:t>
      </w:r>
    </w:p>
    <w:p w14:paraId="1287FC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text : {sample_texts[layer]}")</w:t>
      </w:r>
    </w:p>
    <w:p w14:paraId="48C402E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len(layer_totals) &gt; 40:</w:t>
      </w:r>
    </w:p>
    <w:p w14:paraId="7C1333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 and {len(layer_totals) - 40} more layers")</w:t>
      </w:r>
    </w:p>
    <w:p w14:paraId="4265BD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0B4A1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FBFE3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main():</w:t>
      </w:r>
    </w:p>
    <w:p w14:paraId="49EC02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p in TARGETS:</w:t>
      </w:r>
    </w:p>
    <w:p w14:paraId="61702F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p.exists():</w:t>
      </w:r>
    </w:p>
    <w:p w14:paraId="6D4BA3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print(f"missing: {p}")</w:t>
      </w:r>
    </w:p>
    <w:p w14:paraId="0594BA1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227791A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try:</w:t>
      </w:r>
    </w:p>
    <w:p w14:paraId="4DC398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inspect(p)</w:t>
      </w:r>
    </w:p>
    <w:p w14:paraId="662B4B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except Exception as exc:  # noqa: BLE001</w:t>
      </w:r>
    </w:p>
    <w:p w14:paraId="3A7855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print(f"!! {p.name}: {exc}")</w:t>
      </w:r>
    </w:p>
    <w:p w14:paraId="5BE815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print()</w:t>
      </w:r>
    </w:p>
    <w:p w14:paraId="01BB36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14AED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D0583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if __name__ == "__main__":</w:t>
      </w:r>
    </w:p>
    <w:p w14:paraId="56A39B13">
      <w:pPr>
        <w:keepNext w:val="0"/>
        <w:keepLines w:val="0"/>
        <w:pageBreakBefore w:val="0"/>
        <w:widowControl/>
        <w:shd w:val="clear"/>
        <w:kinsoku/>
        <w:wordWrap/>
        <w:overflowPunct/>
        <w:topLinePunct w:val="0"/>
        <w:autoSpaceDE/>
        <w:autoSpaceDN/>
        <w:bidi w:val="0"/>
        <w:adjustRightInd/>
        <w:snapToGrid/>
        <w:spacing w:after="0" w:line="240" w:lineRule="auto"/>
        <w:ind w:firstLine="440"/>
        <w:textAlignment w:val="auto"/>
        <w:rPr>
          <w:rFonts w:hint="eastAsia"/>
          <w:sz w:val="22"/>
          <w:szCs w:val="21"/>
        </w:rPr>
      </w:pPr>
      <w:r>
        <w:rPr>
          <w:rFonts w:hint="eastAsia"/>
          <w:sz w:val="22"/>
          <w:szCs w:val="21"/>
        </w:rPr>
        <w:t>main()</w:t>
      </w:r>
    </w:p>
    <w:p w14:paraId="52F710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56C826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class="layout-footer"&gt;</w:t>
      </w:r>
    </w:p>
    <w:p w14:paraId="78A659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class="item" :style="warmingStyle" @click="warmingHandle"&gt;</w:t>
      </w:r>
    </w:p>
    <w:p w14:paraId="52F6FE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state.isWarming ? '取消告警' : '设备告警' }}</w:t>
      </w:r>
    </w:p>
    <w:p w14:paraId="3702C2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43A272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class="item" :style="inspectStyle" @click="inspectHandle"&gt;</w:t>
      </w:r>
    </w:p>
    <w:p w14:paraId="0B013E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state.isInspect ? '取消巡检' : '漫游巡检' }}</w:t>
      </w:r>
    </w:p>
    <w:p w14:paraId="262EB9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32B5221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1CDD29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597DB5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 setup lang="ts"&gt;</w:t>
      </w:r>
    </w:p>
    <w:p w14:paraId="197A3D3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reactive, computed, inject } from 'vue'</w:t>
      </w:r>
    </w:p>
    <w:p w14:paraId="0FE6F6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FA542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state = reactive({</w:t>
      </w:r>
    </w:p>
    <w:p w14:paraId="087DD7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isWarming: false,</w:t>
      </w:r>
    </w:p>
    <w:p w14:paraId="75DB6B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isInspect: false,</w:t>
      </w:r>
    </w:p>
    <w:p w14:paraId="5189DE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F3B69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C2F6D7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events = inject&lt;any&gt;('events')</w:t>
      </w:r>
    </w:p>
    <w:p w14:paraId="391251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13319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warmingHandle = async () =&gt; {</w:t>
      </w:r>
    </w:p>
    <w:p w14:paraId="5A7C4D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(state.isInspect) return void 0</w:t>
      </w:r>
    </w:p>
    <w:p w14:paraId="3473C7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state.isWarming = !state.isWarming</w:t>
      </w:r>
    </w:p>
    <w:p w14:paraId="6513BE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(state.isWarming) {</w:t>
      </w:r>
    </w:p>
    <w:p w14:paraId="167070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events.startWarming()</w:t>
      </w:r>
    </w:p>
    <w:p w14:paraId="189FF4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45D590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events.stopWarming()</w:t>
      </w:r>
    </w:p>
    <w:p w14:paraId="51C6A2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5801E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state.isWarming = !state.isWarming</w:t>
      </w:r>
    </w:p>
    <w:p w14:paraId="35A5C1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await events.startInspect()</w:t>
      </w:r>
    </w:p>
    <w:p w14:paraId="073ED0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64C79D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D6516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inspectHandle = async () =&gt; {</w:t>
      </w:r>
    </w:p>
    <w:p w14:paraId="68E043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(state.isWarming) return void 0</w:t>
      </w:r>
    </w:p>
    <w:p w14:paraId="158B62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state.isInspect = !state.isInspect</w:t>
      </w:r>
    </w:p>
    <w:p w14:paraId="03F40C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(state.isInspect) {</w:t>
      </w:r>
    </w:p>
    <w:p w14:paraId="70918C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await events.startInspect()</w:t>
      </w:r>
    </w:p>
    <w:p w14:paraId="3DF778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state.isInspect = false</w:t>
      </w:r>
    </w:p>
    <w:p w14:paraId="1A4092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4AE741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await events.stopInspect()</w:t>
      </w:r>
    </w:p>
    <w:p w14:paraId="7977E8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1FE71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31B068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E5B39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warmingStyle = computed(() =&gt; {</w:t>
      </w:r>
    </w:p>
    <w:p w14:paraId="2820D7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style: any = {}</w:t>
      </w:r>
    </w:p>
    <w:p w14:paraId="113A3D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(state.isInspect) {</w:t>
      </w:r>
    </w:p>
    <w:p w14:paraId="1D01E6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style.cursor = 'not-allowed'</w:t>
      </w:r>
    </w:p>
    <w:p w14:paraId="059722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537A28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style.cursor = 'pointer'</w:t>
      </w:r>
    </w:p>
    <w:p w14:paraId="3FAD44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734868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38FF9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(state.isWarming) {</w:t>
      </w:r>
    </w:p>
    <w:p w14:paraId="43DB78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style.color = '#5bc7fa'</w:t>
      </w:r>
    </w:p>
    <w:p w14:paraId="431C87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66B667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style.color = '#fff'</w:t>
      </w:r>
    </w:p>
    <w:p w14:paraId="0235CE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D01B5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style</w:t>
      </w:r>
    </w:p>
    <w:p w14:paraId="2CF9A7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1F435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812CB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inspectStyle = computed(() =&gt; {</w:t>
      </w:r>
    </w:p>
    <w:p w14:paraId="09D4C71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style: any = {}</w:t>
      </w:r>
    </w:p>
    <w:p w14:paraId="010634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(state.isWarming) {</w:t>
      </w:r>
    </w:p>
    <w:p w14:paraId="4464DF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style.cursor = 'not-allowed'</w:t>
      </w:r>
    </w:p>
    <w:p w14:paraId="37DFF2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4B8A83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style.cursor = 'pointer'</w:t>
      </w:r>
    </w:p>
    <w:p w14:paraId="5D9896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E71509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F157F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(state.isInspect) {</w:t>
      </w:r>
    </w:p>
    <w:p w14:paraId="76F4F6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style.color = '#5bc7fa'</w:t>
      </w:r>
    </w:p>
    <w:p w14:paraId="3DE88C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603643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style.color = '#fff'</w:t>
      </w:r>
    </w:p>
    <w:p w14:paraId="1CCAC8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CF850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style</w:t>
      </w:r>
    </w:p>
    <w:p w14:paraId="374955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715584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&lt;/script&gt;</w:t>
      </w:r>
    </w:p>
    <w:p w14:paraId="0EE726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 lang="scss" scoped&gt;</w:t>
      </w:r>
    </w:p>
    <w:p w14:paraId="7F373A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.layout-footer {</w:t>
      </w:r>
    </w:p>
    <w:p w14:paraId="16DB84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position: absolute;</w:t>
      </w:r>
    </w:p>
    <w:p w14:paraId="63AE83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bottom: 0;</w:t>
      </w:r>
    </w:p>
    <w:p w14:paraId="21D127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left: 0;</w:t>
      </w:r>
    </w:p>
    <w:p w14:paraId="0E0807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z-index: 999;</w:t>
      </w:r>
    </w:p>
    <w:p w14:paraId="3EB84A6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641455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58261D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justify-content: center;</w:t>
      </w:r>
    </w:p>
    <w:p w14:paraId="3EA55F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100%;</w:t>
      </w:r>
    </w:p>
    <w:p w14:paraId="123C8F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100px;</w:t>
      </w:r>
    </w:p>
    <w:p w14:paraId="1225E4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background-image: url('@/assets/footer_bg.png');</w:t>
      </w:r>
    </w:p>
    <w:p w14:paraId="722591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background-repeat: no-repeat;</w:t>
      </w:r>
    </w:p>
    <w:p w14:paraId="264DF6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background-size: 100% 100%;</w:t>
      </w:r>
    </w:p>
    <w:p w14:paraId="796F38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.item {</w:t>
      </w:r>
    </w:p>
    <w:p w14:paraId="0737DB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58EBCB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7A0076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justify-content: center;</w:t>
      </w:r>
    </w:p>
    <w:p w14:paraId="436316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170px;</w:t>
      </w:r>
    </w:p>
    <w:p w14:paraId="226605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50px;</w:t>
      </w:r>
    </w:p>
    <w:p w14:paraId="29E6AB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font-family: Douyu;</w:t>
      </w:r>
    </w:p>
    <w:p w14:paraId="5E0F1D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#fff;</w:t>
      </w:r>
    </w:p>
    <w:p w14:paraId="77FAEA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cursor: pointer;</w:t>
      </w:r>
    </w:p>
    <w:p w14:paraId="5F8852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background-image: url('@/assets/footer_item_bg.png');</w:t>
      </w:r>
    </w:p>
    <w:p w14:paraId="58474B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background-repeat: no-repeat;</w:t>
      </w:r>
    </w:p>
    <w:p w14:paraId="464248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background-size: 100% 100%;</w:t>
      </w:r>
    </w:p>
    <w:p w14:paraId="718258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00965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60428E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&lt;/style&gt;</w:t>
      </w:r>
    </w:p>
    <w:p w14:paraId="3EA89D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4AEA27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class="layout-loading" v-show="loading.isLoading"&gt;</w:t>
      </w:r>
    </w:p>
    <w:p w14:paraId="764621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class="loading-gif"&gt;&lt;/div&gt;</w:t>
      </w:r>
    </w:p>
    <w:p w14:paraId="2FAE6C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 class="loading-tip"&gt;</w:t>
      </w:r>
    </w:p>
    <w:p w14:paraId="1540CF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模型正在加载中 ({{ loading.loaded }}/{{ loading.total }}) ...</w:t>
      </w:r>
    </w:p>
    <w:p w14:paraId="5F9CE2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21441C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&lt;/div&gt;</w:t>
      </w:r>
    </w:p>
    <w:p w14:paraId="7EDBA8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&lt;/template&gt;</w:t>
      </w:r>
    </w:p>
    <w:p w14:paraId="4354C4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 setup lang="ts"&gt;</w:t>
      </w:r>
    </w:p>
    <w:p w14:paraId="390AD8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interface PropsType {</w:t>
      </w:r>
    </w:p>
    <w:p w14:paraId="0B8A09F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loading: {</w:t>
      </w:r>
    </w:p>
    <w:p w14:paraId="1F078A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total: number // 全部</w:t>
      </w:r>
    </w:p>
    <w:p w14:paraId="39FBB4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loaded: number // 已加载</w:t>
      </w:r>
    </w:p>
    <w:p w14:paraId="484C18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isLoading: boolean // 执行状态</w:t>
      </w:r>
    </w:p>
    <w:p w14:paraId="3E0D2D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AE244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61CDB2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props = defineProps&lt;PropsType&gt;()</w:t>
      </w:r>
    </w:p>
    <w:p w14:paraId="3D2527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&lt;/script&gt;</w:t>
      </w:r>
    </w:p>
    <w:p w14:paraId="1DD798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 lang="scss" scoped&gt;</w:t>
      </w:r>
    </w:p>
    <w:p w14:paraId="33B49CB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.layout-loading {</w:t>
      </w:r>
    </w:p>
    <w:p w14:paraId="606CC4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position: absolute;</w:t>
      </w:r>
    </w:p>
    <w:p w14:paraId="54F6BF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top: 0;</w:t>
      </w:r>
    </w:p>
    <w:p w14:paraId="1729059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left: 0;</w:t>
      </w:r>
    </w:p>
    <w:p w14:paraId="59BC61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z-index: 99999;</w:t>
      </w:r>
    </w:p>
    <w:p w14:paraId="3AD4A8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display: flex;</w:t>
      </w:r>
    </w:p>
    <w:p w14:paraId="34097D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flex-direction: column;</w:t>
      </w:r>
    </w:p>
    <w:p w14:paraId="3C24C7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align-items: center;</w:t>
      </w:r>
    </w:p>
    <w:p w14:paraId="670F06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justify-content: center;</w:t>
      </w:r>
    </w:p>
    <w:p w14:paraId="6D9B6B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100%;</w:t>
      </w:r>
    </w:p>
    <w:p w14:paraId="0AF266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100%;</w:t>
      </w:r>
    </w:p>
    <w:p w14:paraId="48C248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 #000;</w:t>
      </w:r>
    </w:p>
    <w:p w14:paraId="6DFE19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.loading-gif {</w:t>
      </w:r>
    </w:p>
    <w:p w14:paraId="0C55781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width: 1000px;</w:t>
      </w:r>
    </w:p>
    <w:p w14:paraId="5BEC61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height: 250px;</w:t>
      </w:r>
    </w:p>
    <w:p w14:paraId="495C0F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background-image: url('@/assets/loading.gif');</w:t>
      </w:r>
    </w:p>
    <w:p w14:paraId="2E2C18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background-repeat: no-repeat;</w:t>
      </w:r>
    </w:p>
    <w:p w14:paraId="0248E3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background-size: 100% 100%;</w:t>
      </w:r>
    </w:p>
    <w:p w14:paraId="3A6A3B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63FCA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.loading-tip {</w:t>
      </w:r>
    </w:p>
    <w:p w14:paraId="3BFBE2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font-family: Douyu;</w:t>
      </w:r>
    </w:p>
    <w:p w14:paraId="7E4F5A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F203D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font-style: italic;</w:t>
      </w:r>
    </w:p>
    <w:p w14:paraId="297DBC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font-weight: bolder;</w:t>
      </w:r>
    </w:p>
    <w:p w14:paraId="100121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#5fb9c7;</w:t>
      </w:r>
    </w:p>
    <w:p w14:paraId="6B2596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5F5FC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470723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&lt;/style&gt;</w:t>
      </w:r>
    </w:p>
    <w:p w14:paraId="085BCA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module.exports = {</w:t>
      </w:r>
    </w:p>
    <w:p w14:paraId="63E3E7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root: true,</w:t>
      </w:r>
    </w:p>
    <w:p w14:paraId="547F26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env: {</w:t>
      </w:r>
    </w:p>
    <w:p w14:paraId="762745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browser: true,</w:t>
      </w:r>
    </w:p>
    <w:p w14:paraId="26A7FB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es2021: true,</w:t>
      </w:r>
    </w:p>
    <w:p w14:paraId="7660DF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 true,</w:t>
      </w:r>
    </w:p>
    <w:p w14:paraId="5CF2A7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423F4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extends: ['plugin:vue/vue3-strongly-recommended', 'airbnb-base', 'prettier'],</w:t>
      </w:r>
    </w:p>
    <w:p w14:paraId="65D871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parser: 'vue-eslint-parser',</w:t>
      </w:r>
    </w:p>
    <w:p w14:paraId="48000F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parserOptions: {</w:t>
      </w:r>
    </w:p>
    <w:p w14:paraId="0DADD4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ecmaVersion: 'latest',</w:t>
      </w:r>
    </w:p>
    <w:p w14:paraId="507BB8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parser: '@typescript-eslint/parser',</w:t>
      </w:r>
    </w:p>
    <w:p w14:paraId="636181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sourceType: 'module',</w:t>
      </w:r>
    </w:p>
    <w:p w14:paraId="1C3D7C0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ecmaFeatures: {</w:t>
      </w:r>
    </w:p>
    <w:p w14:paraId="0C9179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tsx: true,</w:t>
      </w:r>
    </w:p>
    <w:p w14:paraId="475EF4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jsx: true,</w:t>
      </w:r>
    </w:p>
    <w:p w14:paraId="4521CF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37A0B1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1DF81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globals: {</w:t>
      </w:r>
    </w:p>
    <w:p w14:paraId="0C1184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defineProps: 'readonly',</w:t>
      </w:r>
    </w:p>
    <w:p w14:paraId="0B14B4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defineEmits: 'readonly',</w:t>
      </w:r>
    </w:p>
    <w:p w14:paraId="2BE993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defineExpose: 'readonly',</w:t>
      </w:r>
    </w:p>
    <w:p w14:paraId="704C89B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withDefaults: 'readonly',</w:t>
      </w:r>
    </w:p>
    <w:p w14:paraId="50AC243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8EC77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plugins: ['vue', '@typescript-eslint', 'prettier'],</w:t>
      </w:r>
    </w:p>
    <w:p w14:paraId="4E4B5E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settings: {</w:t>
      </w:r>
    </w:p>
    <w:p w14:paraId="27624A8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'import/resolver': {</w:t>
      </w:r>
    </w:p>
    <w:p w14:paraId="61DDDC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typescript: {},</w:t>
      </w:r>
    </w:p>
    <w:p w14:paraId="20C03F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E42AC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F9DB9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rules: {</w:t>
      </w:r>
    </w:p>
    <w:p w14:paraId="1E2669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'no-void': 0,</w:t>
      </w:r>
    </w:p>
    <w:p w14:paraId="4131D58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'no-underscore-dangle': 'off',</w:t>
      </w:r>
    </w:p>
    <w:p w14:paraId="20A509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'no-unused-vars': 'off',</w:t>
      </w:r>
    </w:p>
    <w:p w14:paraId="4658D3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'max-classes-per-file': ['error', 5],</w:t>
      </w:r>
    </w:p>
    <w:p w14:paraId="4DC8AE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'import/no-extraneous-dependencies': 'off',</w:t>
      </w:r>
    </w:p>
    <w:p w14:paraId="67D398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'no-bitwise': 'off',</w:t>
      </w:r>
    </w:p>
    <w:p w14:paraId="4032DF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'no-param-reassign': 'off',</w:t>
      </w:r>
    </w:p>
    <w:p w14:paraId="4E4B753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'no-debugger': 'off',</w:t>
      </w:r>
    </w:p>
    <w:p w14:paraId="575806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'vue/multi-word-component-names': 'off',</w:t>
      </w:r>
    </w:p>
    <w:p w14:paraId="4A272B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'vue/attribute-hyphenation': 'off',</w:t>
      </w:r>
    </w:p>
    <w:p w14:paraId="35632E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'import/prefer-default-export': 'off',</w:t>
      </w:r>
    </w:p>
    <w:p w14:paraId="1FE23F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'import/extensions': 'off',</w:t>
      </w:r>
    </w:p>
    <w:p w14:paraId="7C07CA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'no-promise-executor-return': 'off',</w:t>
      </w:r>
    </w:p>
    <w:p w14:paraId="38410F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'no-shadow': 'off',</w:t>
      </w:r>
    </w:p>
    <w:p w14:paraId="6CDA79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'no-unused-expressions': 'off',</w:t>
      </w:r>
    </w:p>
    <w:p w14:paraId="667E36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'class-methods-use-this': 'off',</w:t>
      </w:r>
    </w:p>
    <w:p w14:paraId="6D794D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'no-console': 'off',</w:t>
      </w:r>
    </w:p>
    <w:p w14:paraId="2430B7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'no-nested-ternary': 'off',</w:t>
      </w:r>
    </w:p>
    <w:p w14:paraId="0A5E43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A359F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'vue/attributes-order': [</w:t>
      </w:r>
    </w:p>
    <w:p w14:paraId="3F69C5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'error',</w:t>
      </w:r>
    </w:p>
    <w:p w14:paraId="6DAE16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1C619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order: [</w:t>
      </w:r>
    </w:p>
    <w:p w14:paraId="466B30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'DEFINITION',</w:t>
      </w:r>
    </w:p>
    <w:p w14:paraId="760D93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'LIST_RENDERING',</w:t>
      </w:r>
    </w:p>
    <w:p w14:paraId="5889B7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'CONDITIONALS',</w:t>
      </w:r>
    </w:p>
    <w:p w14:paraId="6B4EE3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'RENDER_MODIFIERS',</w:t>
      </w:r>
    </w:p>
    <w:p w14:paraId="17B2A33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'GLOBAL',</w:t>
      </w:r>
    </w:p>
    <w:p w14:paraId="0B76FD2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['UNIQUE', 'SLOT'],</w:t>
      </w:r>
    </w:p>
    <w:p w14:paraId="170742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'TWO_WAY_BINDING',</w:t>
      </w:r>
    </w:p>
    <w:p w14:paraId="1691ED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'OTHER_DIRECTIVES',</w:t>
      </w:r>
    </w:p>
    <w:p w14:paraId="72D786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'OTHER_ATTR',</w:t>
      </w:r>
    </w:p>
    <w:p w14:paraId="773578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'EVENTS',</w:t>
      </w:r>
    </w:p>
    <w:p w14:paraId="17561E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'CONTENT',</w:t>
      </w:r>
    </w:p>
    <w:p w14:paraId="3E43B6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EC323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alphabetical: false,</w:t>
      </w:r>
    </w:p>
    <w:p w14:paraId="72583B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4283D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C5F24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'vue/v-on-event-hyphenation': [</w:t>
      </w:r>
    </w:p>
    <w:p w14:paraId="3D36C8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'error',</w:t>
      </w:r>
    </w:p>
    <w:p w14:paraId="5263DF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'always',</w:t>
      </w:r>
    </w:p>
    <w:p w14:paraId="372866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106E0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autofix: true,</w:t>
      </w:r>
    </w:p>
    <w:p w14:paraId="49E5B1E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ignore: [],</w:t>
      </w:r>
    </w:p>
    <w:p w14:paraId="0F0A04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546292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3AEF8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'vue/html-closing-bracket-newline': [</w:t>
      </w:r>
    </w:p>
    <w:p w14:paraId="121F17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'error',</w:t>
      </w:r>
    </w:p>
    <w:p w14:paraId="30EB6C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CCE82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singleline: 'never',</w:t>
      </w:r>
    </w:p>
    <w:p w14:paraId="4C56D8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multiline: 'always',</w:t>
      </w:r>
    </w:p>
    <w:p w14:paraId="4D5937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57E66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9EC6BC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397305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035354E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onMounted, onUnmounted, ref, shallowRef } from 'vue'</w:t>
      </w:r>
    </w:p>
    <w:p w14:paraId="282683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as echarts from 'echarts'</w:t>
      </w:r>
    </w:p>
    <w:p w14:paraId="4DC7C6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isElement } from 'lodash'</w:t>
      </w:r>
    </w:p>
    <w:p w14:paraId="6CFE4A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1C521C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53811B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用法如下</w:t>
      </w:r>
    </w:p>
    <w:p w14:paraId="7EEBA7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函数执行后导出`container`、`setOption`、`resize`方法</w:t>
      </w:r>
    </w:p>
    <w:p w14:paraId="49CFE4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将`container`通过`ref`绑定到模板容器中</w:t>
      </w:r>
    </w:p>
    <w:p w14:paraId="7E7A5E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获取数据后通过`setOption`设置图表数据</w:t>
      </w:r>
    </w:p>
    <w:p w14:paraId="4A5718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 如果需要重新渲染图表，调用`resize`方法</w:t>
      </w:r>
    </w:p>
    <w:p w14:paraId="5552EE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8A24C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function useEcharts() {</w:t>
      </w:r>
    </w:p>
    <w:p w14:paraId="323028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let cache = {}</w:t>
      </w:r>
    </w:p>
    <w:p w14:paraId="343CA2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container = ref()</w:t>
      </w:r>
    </w:p>
    <w:p w14:paraId="2C1618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chart = shallowRef()</w:t>
      </w:r>
    </w:p>
    <w:p w14:paraId="3F55F23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E3DB5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resize = () =&gt; chart.value?.resize()</w:t>
      </w:r>
    </w:p>
    <w:p w14:paraId="51D9D73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clear = () =&gt; chart.value?.clear()</w:t>
      </w:r>
    </w:p>
    <w:p w14:paraId="1D1780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boostrap = (theme = 'light') =&gt; {</w:t>
      </w:r>
    </w:p>
    <w:p w14:paraId="26B894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(chart.value) chart.value?.dispose()</w:t>
      </w:r>
    </w:p>
    <w:p w14:paraId="229BD4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(isElement(container.value)) {</w:t>
      </w:r>
    </w:p>
    <w:p w14:paraId="0B799B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chart.value = echarts.init(container.value, theme)</w:t>
      </w:r>
    </w:p>
    <w:p w14:paraId="3BB294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else {</w:t>
      </w:r>
    </w:p>
    <w:p w14:paraId="16082C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console.warn('容器还未初始化')</w:t>
      </w:r>
    </w:p>
    <w:p w14:paraId="7963F6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60A6B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window.removeEventListener('resize', resize)</w:t>
      </w:r>
    </w:p>
    <w:p w14:paraId="1E2FCA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window.addEventListener('resize', resize)</w:t>
      </w:r>
    </w:p>
    <w:p w14:paraId="4E0D6C4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4DE95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setOption = (option: any) =&gt; {</w:t>
      </w:r>
    </w:p>
    <w:p w14:paraId="20B813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cache = option</w:t>
      </w:r>
    </w:p>
    <w:p w14:paraId="046552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(!chart.value) boostrap()</w:t>
      </w:r>
    </w:p>
    <w:p w14:paraId="25F646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chart.value?.setOption(option)</w:t>
      </w:r>
    </w:p>
    <w:p w14:paraId="2185E6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AC83F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onUnmounted(() =&gt; {</w:t>
      </w:r>
    </w:p>
    <w:p w14:paraId="379A173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window.removeEventListener('resize', resize)</w:t>
      </w:r>
    </w:p>
    <w:p w14:paraId="32FC3A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5FA37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onMounted(() =&gt; {</w:t>
      </w:r>
    </w:p>
    <w:p w14:paraId="2D762A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window.addEventListener('resize', resize)</w:t>
      </w:r>
    </w:p>
    <w:p w14:paraId="4CDF54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30BAC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E5E25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 container, chart, setOption, resize, clear, echarts }</w:t>
      </w:r>
    </w:p>
    <w:p w14:paraId="21C575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3221D12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5D71E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default useEcharts</w:t>
      </w:r>
    </w:p>
    <w:p w14:paraId="64CB87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onMounted, ref, shallowRef, nextTick } from 'vue'</w:t>
      </w:r>
    </w:p>
    <w:p w14:paraId="4F6162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OrbitControls } from 'three/examples/jsm/controls/OrbitControls'</w:t>
      </w:r>
    </w:p>
    <w:p w14:paraId="2CEF6B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CSS2DRenderer } from 'three/examples/jsm/renderers/CSS2DRenderer'</w:t>
      </w:r>
    </w:p>
    <w:p w14:paraId="3049533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GLTFLoader, type GLTF } from 'three/examples/jsm/loaders/GLTFLoader'</w:t>
      </w:r>
    </w:p>
    <w:p w14:paraId="4FBD90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DRACOLoader } from 'three/examples/jsm/loaders/DRACOLoader'</w:t>
      </w:r>
    </w:p>
    <w:p w14:paraId="15E2EB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isFunction } from 'lodash'</w:t>
      </w:r>
    </w:p>
    <w:p w14:paraId="7A769B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TWEEN from 'three/examples/jsm/libs/tween.module.js'</w:t>
      </w:r>
    </w:p>
    <w:p w14:paraId="1BE9B5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as THREE from 'three'</w:t>
      </w:r>
    </w:p>
    <w:p w14:paraId="12AADB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import * as _ from 'lodash'</w:t>
      </w:r>
    </w:p>
    <w:p w14:paraId="4C839E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51FD6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function useThree() {</w:t>
      </w:r>
    </w:p>
    <w:p w14:paraId="1C93468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container = ref&lt;HTMLElement&gt;()</w:t>
      </w:r>
    </w:p>
    <w:p w14:paraId="1A2FFB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scene = shallowRef&lt;THREE.Scene&gt;()</w:t>
      </w:r>
    </w:p>
    <w:p w14:paraId="29741D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camera = shallowRef&lt;THREE.Camera&gt;()</w:t>
      </w:r>
    </w:p>
    <w:p w14:paraId="6FC030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renderer = shallowRef&lt;THREE.WebGLRenderer&gt;()</w:t>
      </w:r>
    </w:p>
    <w:p w14:paraId="078551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cssRenderer = shallowRef&lt;CSS2DRenderer&gt;()</w:t>
      </w:r>
    </w:p>
    <w:p w14:paraId="7823DF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controls = shallowRef&lt;OrbitControls&gt;()</w:t>
      </w:r>
    </w:p>
    <w:p w14:paraId="23F5FC2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composers = new Map()</w:t>
      </w:r>
    </w:p>
    <w:p w14:paraId="4A5AB6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mixers: any = []</w:t>
      </w:r>
    </w:p>
    <w:p w14:paraId="4F33FA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clock = new THREE.Clock()</w:t>
      </w:r>
    </w:p>
    <w:p w14:paraId="1FBA01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renderMixins = new Map()</w:t>
      </w:r>
    </w:p>
    <w:p w14:paraId="0190D9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animate = () =&gt; {</w:t>
      </w:r>
    </w:p>
    <w:p w14:paraId="490B35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delta = new THREE.Clock().getDelta()</w:t>
      </w:r>
    </w:p>
    <w:p w14:paraId="3933B4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renderer.value!.render(scene.value!, camera.value!)</w:t>
      </w:r>
    </w:p>
    <w:p w14:paraId="0AB3AEF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mixerUpdateDelta = clock.getDelta()</w:t>
      </w:r>
    </w:p>
    <w:p w14:paraId="49E661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mixers.forEach((mixer: any) =&gt; mixer.update(mixerUpdateDelta))</w:t>
      </w:r>
    </w:p>
    <w:p w14:paraId="563CA7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composers.forEach((composer) =&gt; composer.render(delta))</w:t>
      </w:r>
    </w:p>
    <w:p w14:paraId="4F44D5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renderMixins.forEach((mixin) =&gt; isFunction(mixin) &amp;&amp; mixin())</w:t>
      </w:r>
    </w:p>
    <w:p w14:paraId="6309632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cssRenderer.value!.render(scene.value!, camera.value!)</w:t>
      </w:r>
    </w:p>
    <w:p w14:paraId="22D3DEF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TWEEN.update()</w:t>
      </w:r>
    </w:p>
    <w:p w14:paraId="5E2DE2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requestAnimationFrame(() =&gt; animate())</w:t>
      </w:r>
    </w:p>
    <w:p w14:paraId="308C8E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8CFFD7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664C5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boostrap = () =&gt; {</w:t>
      </w:r>
    </w:p>
    <w:p w14:paraId="198DBF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 clientWidth, clientHeight } = container.value!</w:t>
      </w:r>
    </w:p>
    <w:p w14:paraId="22F971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//Scene</w:t>
      </w:r>
    </w:p>
    <w:p w14:paraId="3894E7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scene.value = new THREE.Scene()</w:t>
      </w:r>
    </w:p>
    <w:p w14:paraId="5613DF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//Camera</w:t>
      </w:r>
    </w:p>
    <w:p w14:paraId="437A0E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camera.value = new THREE.PerspectiveCamera(</w:t>
      </w:r>
    </w:p>
    <w:p w14:paraId="152C13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45,</w:t>
      </w:r>
    </w:p>
    <w:p w14:paraId="05E15B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clientWidth / clientHeight,</w:t>
      </w:r>
    </w:p>
    <w:p w14:paraId="1CA142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w:t>
      </w:r>
    </w:p>
    <w:p w14:paraId="52BC1A1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10000</w:t>
      </w:r>
    </w:p>
    <w:p w14:paraId="2DCE97E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3E875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camera.value.position.set(20, 15, 20)</w:t>
      </w:r>
    </w:p>
    <w:p w14:paraId="344E44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w:t>
      </w:r>
    </w:p>
    <w:p w14:paraId="3429DC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 = new THREE.WebGLRenderer({ antialias: true, alpha: true })</w:t>
      </w:r>
    </w:p>
    <w:p w14:paraId="5873EF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renderer.value.shadowMap.enabled = false</w:t>
      </w:r>
    </w:p>
    <w:p w14:paraId="0FB73D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renderer.value.outputEncoding = THREE.sRGBEncoding</w:t>
      </w:r>
    </w:p>
    <w:p w14:paraId="56A00D0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renderer.value.setSize(clientWidth, clientHeight)</w:t>
      </w:r>
    </w:p>
    <w:p w14:paraId="25D364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renderer.value.setClearAlpha(0.5)</w:t>
      </w:r>
    </w:p>
    <w:p w14:paraId="4AEFC0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container.value!.appendChild(renderer.value.domElement)</w:t>
      </w:r>
    </w:p>
    <w:p w14:paraId="147360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w:t>
      </w:r>
    </w:p>
    <w:p w14:paraId="4C0D8D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 = new CSS2DRenderer()</w:t>
      </w:r>
    </w:p>
    <w:p w14:paraId="084281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cssRenderer.value.setSize(clientWidth, clientHeight)</w:t>
      </w:r>
    </w:p>
    <w:p w14:paraId="3CF05E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cssRenderer.value.domElement.className = 'css2d-renderer'</w:t>
      </w:r>
    </w:p>
    <w:p w14:paraId="144D9F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cssRenderer.value.domElement.style.position = 'absolute'</w:t>
      </w:r>
    </w:p>
    <w:p w14:paraId="1C33556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cssRenderer.value.domElement.style.top = '0px'</w:t>
      </w:r>
    </w:p>
    <w:p w14:paraId="6BE202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cssRenderer.value.domElement.style.pointerEvents = 'none'</w:t>
      </w:r>
    </w:p>
    <w:p w14:paraId="2EC53D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container.value!.appendChild(cssRenderer.value.domElement)</w:t>
      </w:r>
    </w:p>
    <w:p w14:paraId="0055ED9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E5DCD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w:t>
      </w:r>
    </w:p>
    <w:p w14:paraId="62F46C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 = new OrbitControls(camera.value, renderer.value.domElement)</w:t>
      </w:r>
    </w:p>
    <w:p w14:paraId="0A18DC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controls.value.minPolarAngle = 0</w:t>
      </w:r>
    </w:p>
    <w:p w14:paraId="5B135CC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controls.value.enableDamping = true</w:t>
      </w:r>
    </w:p>
    <w:p w14:paraId="233CFE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controls.value.dampingFactor = 0.1</w:t>
      </w:r>
    </w:p>
    <w:p w14:paraId="7912DB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controls.value.target.set(0, 5, 0)</w:t>
      </w:r>
    </w:p>
    <w:p w14:paraId="54EE6B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controls.value.maxPolarAngle = Math.PI / 2</w:t>
      </w:r>
    </w:p>
    <w:p w14:paraId="0222ED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controls.value.minDistance = 10</w:t>
      </w:r>
    </w:p>
    <w:p w14:paraId="72D2D6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controls.value.maxDistance = 100</w:t>
      </w:r>
    </w:p>
    <w:p w14:paraId="47721A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controls.value.update()</w:t>
      </w:r>
    </w:p>
    <w:p w14:paraId="1589AF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847EE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//Lights</w:t>
      </w:r>
    </w:p>
    <w:p w14:paraId="39E8315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ambientLight = new THREE.AmbientLight(0x999999, 10)</w:t>
      </w:r>
    </w:p>
    <w:p w14:paraId="41DAD6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scene.value.add(ambientLight)</w:t>
      </w:r>
    </w:p>
    <w:p w14:paraId="530ED6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DD1BF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directionalLight = new THREE.DirectionalLight(0xffffff, 0.5) // 从正上方（不是位置）照射过来的平行光，0.7的强度</w:t>
      </w:r>
    </w:p>
    <w:p w14:paraId="225E3C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directionalLight.position.set(20, 20, 20)</w:t>
      </w:r>
    </w:p>
    <w:p w14:paraId="0872EA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directionalLight.position.multiplyScalar(1)</w:t>
      </w:r>
    </w:p>
    <w:p w14:paraId="5968E2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directionalLight.castShadow = true</w:t>
      </w:r>
    </w:p>
    <w:p w14:paraId="05107A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directionalLight.shadow.mapSize = new THREE.Vector2(1024, 1024)</w:t>
      </w:r>
    </w:p>
    <w:p w14:paraId="10DDBA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scene.value.add(new THREE.DirectionalLightHelper(directionalLight, 5))</w:t>
      </w:r>
    </w:p>
    <w:p w14:paraId="341C657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scene.value.add(directionalLight)</w:t>
      </w:r>
    </w:p>
    <w:p w14:paraId="7C1EC4C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B7B17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//composer</w:t>
      </w:r>
    </w:p>
    <w:p w14:paraId="387E87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const composer = new EffectComposer(renderer.value)</w:t>
      </w:r>
    </w:p>
    <w:p w14:paraId="0D4771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const renderPass = new RenderPass(scene.value, camera.value)</w:t>
      </w:r>
    </w:p>
    <w:p w14:paraId="13AF695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composer.addPass(renderPass)</w:t>
      </w:r>
    </w:p>
    <w:p w14:paraId="0CF559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 = new OutlinePass(</w:t>
      </w:r>
    </w:p>
    <w:p w14:paraId="2251E2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new THREE.Vector2(window.innerWidth, window.innerHeight),</w:t>
      </w:r>
    </w:p>
    <w:p w14:paraId="1B00C7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scene.value,</w:t>
      </w:r>
    </w:p>
    <w:p w14:paraId="165B07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camera.value</w:t>
      </w:r>
    </w:p>
    <w:p w14:paraId="3E9D39C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w:t>
      </w:r>
    </w:p>
    <w:p w14:paraId="661F6C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outlinePass.value.edgeStrength = 20.0 // 边框的亮度</w:t>
      </w:r>
    </w:p>
    <w:p w14:paraId="475CB8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outlinePass.value.edgeGlow = 1 // 光晕[0,1]</w:t>
      </w:r>
    </w:p>
    <w:p w14:paraId="0A0DE9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outlinePass.value.usePatternTexture = false // 是否使用父级的材质</w:t>
      </w:r>
    </w:p>
    <w:p w14:paraId="253C9B5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outlinePass.value.edgeThickness = 10.0 // 边框宽度</w:t>
      </w:r>
    </w:p>
    <w:p w14:paraId="57F213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outlinePass.value.downSampleRatio = 1 // 边框弯曲度</w:t>
      </w:r>
    </w:p>
    <w:p w14:paraId="64DED1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outlinePass.value.pulsePeriod = 1 // 呼吸闪烁的速度</w:t>
      </w:r>
    </w:p>
    <w:p w14:paraId="77E854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outlinePass.value.visibleEdgeColor.set('#f20c00') // 呼吸显示的颜色</w:t>
      </w:r>
    </w:p>
    <w:p w14:paraId="7735E6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outlinePass.value.hiddenEdgeColor = new THREE.Color(0, 0, 0) // 呼吸消失的颜色</w:t>
      </w:r>
    </w:p>
    <w:p w14:paraId="419FB33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outlinePass.value.clear = true</w:t>
      </w:r>
    </w:p>
    <w:p w14:paraId="3D1EA0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composer.addPass(outlinePass.value)</w:t>
      </w:r>
    </w:p>
    <w:p w14:paraId="0182D3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composers.set('outline', composer)</w:t>
      </w:r>
    </w:p>
    <w:p w14:paraId="6DCBD5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7AC1C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D498E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dracoLoader = new DRACOLoader()</w:t>
      </w:r>
    </w:p>
    <w:p w14:paraId="1AABFE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dracoLoader.setDecoderPath(</w:t>
      </w:r>
    </w:p>
    <w:p w14:paraId="6CE0634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`${import.meta.env.VITE_API_DOMAIN}/js/draco/gltf/`</w:t>
      </w:r>
    </w:p>
    <w:p w14:paraId="6F8EB4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AF92E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dracoLoader.setDecoderConfig({ type: 'js' })</w:t>
      </w:r>
    </w:p>
    <w:p w14:paraId="797295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6DAB4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loadGltf = (url: string): Promise&lt;GLTF&gt; =&gt; {</w:t>
      </w:r>
    </w:p>
    <w:p w14:paraId="0321E37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loader = new GLTFLoader()</w:t>
      </w:r>
    </w:p>
    <w:p w14:paraId="0B4E6F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loader.setDRACOLoader(dracoLoader)</w:t>
      </w:r>
    </w:p>
    <w:p w14:paraId="09F6064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onCompleted = (object: GLTF, resolve: any) =&gt; resolve(object)</w:t>
      </w:r>
    </w:p>
    <w:p w14:paraId="583379C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new Promise&lt;GLTF&gt;((resolve) =&gt; {</w:t>
      </w:r>
    </w:p>
    <w:p w14:paraId="60793D5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loader.load(url, (object: GLTF) =&gt; onCompleted(object, resolve))</w:t>
      </w:r>
    </w:p>
    <w:p w14:paraId="7805E5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2CE10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EC1EE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74B97A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onMounted(() =&gt; {</w:t>
      </w:r>
    </w:p>
    <w:p w14:paraId="6F792CC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nextTick(() =&gt; {</w:t>
      </w:r>
    </w:p>
    <w:p w14:paraId="098F9A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boostrap()</w:t>
      </w:r>
    </w:p>
    <w:p w14:paraId="7D5CBE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animate()</w:t>
      </w:r>
    </w:p>
    <w:p w14:paraId="7DB5DB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89D6D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8F60A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B6556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5D7E88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container,</w:t>
      </w:r>
    </w:p>
    <w:p w14:paraId="2C9C0F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scene,</w:t>
      </w:r>
    </w:p>
    <w:p w14:paraId="0E2C8A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camera,</w:t>
      </w:r>
    </w:p>
    <w:p w14:paraId="27CA67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renderer,</w:t>
      </w:r>
    </w:p>
    <w:p w14:paraId="25FF120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cssRenderer,</w:t>
      </w:r>
    </w:p>
    <w:p w14:paraId="374BB1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controls,</w:t>
      </w:r>
    </w:p>
    <w:p w14:paraId="152343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mixers,</w:t>
      </w:r>
    </w:p>
    <w:p w14:paraId="3D9097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renderMixins,</w:t>
      </w:r>
    </w:p>
    <w:p w14:paraId="418D6A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composers,</w:t>
      </w:r>
    </w:p>
    <w:p w14:paraId="0D4482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loadGltf,</w:t>
      </w:r>
    </w:p>
    <w:p w14:paraId="7F0DFAB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5F5CE6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7FB93E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28C0C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export default useThree</w:t>
      </w:r>
    </w:p>
    <w:p w14:paraId="49434C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 createApp } from 'vue'</w:t>
      </w:r>
    </w:p>
    <w:p w14:paraId="53FFCE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App from './App.vue'</w:t>
      </w:r>
    </w:p>
    <w:p w14:paraId="2A1131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import autofit from 'autofit.js'</w:t>
      </w:r>
    </w:p>
    <w:p w14:paraId="2869F9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3AECE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const boostrap = async () =&gt; {</w:t>
      </w:r>
    </w:p>
    <w:p w14:paraId="5179762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app = createApp(App)</w:t>
      </w:r>
    </w:p>
    <w:p w14:paraId="75409D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app.mount('#app')</w:t>
      </w:r>
    </w:p>
    <w:p w14:paraId="166201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8DDFE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const ScreenSize = {</w:t>
      </w:r>
    </w:p>
    <w:p w14:paraId="4E7C1A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big: [2560, 1440],</w:t>
      </w:r>
    </w:p>
    <w:p w14:paraId="675A2A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normal: [1920, 1080],</w:t>
      </w:r>
    </w:p>
    <w:p w14:paraId="3BF8C4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small: [1280, 720],</w:t>
      </w:r>
    </w:p>
    <w:p w14:paraId="6EB430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}['normal']</w:t>
      </w:r>
    </w:p>
    <w:p w14:paraId="66AA93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14F08E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autofit.init({</w:t>
      </w:r>
    </w:p>
    <w:p w14:paraId="2E005F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 '#app',</w:t>
      </w:r>
    </w:p>
    <w:p w14:paraId="26C591D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dw: ScreenSize[0],</w:t>
      </w:r>
    </w:p>
    <w:p w14:paraId="1AEEAB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dh: ScreenSize[1],</w:t>
      </w:r>
    </w:p>
    <w:p w14:paraId="102BBE0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 true,</w:t>
      </w:r>
    </w:p>
    <w:p w14:paraId="78A27E3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78847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1D5437B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7ACEB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boostrap()</w:t>
      </w:r>
    </w:p>
    <w:p w14:paraId="3516C7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623DF25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"name": "bridge",</w:t>
      </w:r>
    </w:p>
    <w:p w14:paraId="70D366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"0.0.0",</w:t>
      </w:r>
    </w:p>
    <w:p w14:paraId="169D6C4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"lockfileVersion": 3,</w:t>
      </w:r>
    </w:p>
    <w:p w14:paraId="16AE10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"requires": true,</w:t>
      </w:r>
    </w:p>
    <w:p w14:paraId="1F86A0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"packages": {</w:t>
      </w:r>
    </w:p>
    <w:p w14:paraId="3BB01E4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 {</w:t>
      </w:r>
    </w:p>
    <w:p w14:paraId="518629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"name": "bridge",</w:t>
      </w:r>
    </w:p>
    <w:p w14:paraId="08EB26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"0.0.0",</w:t>
      </w:r>
    </w:p>
    <w:p w14:paraId="643660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"dependencies": {</w:t>
      </w:r>
    </w:p>
    <w:p w14:paraId="25B805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"@arco-design/web-vue": "^2.54.3",</w:t>
      </w:r>
    </w:p>
    <w:p w14:paraId="088D31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"animate.css": "^4.1.1",</w:t>
      </w:r>
    </w:p>
    <w:p w14:paraId="673498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"autofit.js": "^3.0.7",</w:t>
      </w:r>
    </w:p>
    <w:p w14:paraId="70394F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"axios": "^1.6.7",</w:t>
      </w:r>
    </w:p>
    <w:p w14:paraId="4288A4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"dayjs": "^1.11.10",</w:t>
      </w:r>
    </w:p>
    <w:p w14:paraId="4C5B61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"echarts": "^5.4.3",</w:t>
      </w:r>
    </w:p>
    <w:p w14:paraId="51B4318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"gsap": "^3.12.5",</w:t>
      </w:r>
    </w:p>
    <w:p w14:paraId="1D49ED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"leaflet": "^1.9.4",</w:t>
      </w:r>
    </w:p>
    <w:p w14:paraId="4F1F88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"leaflet.markercluster": "^1.5.3",</w:t>
      </w:r>
    </w:p>
    <w:p w14:paraId="10035C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"lodash": "^4.17.21",</w:t>
      </w:r>
    </w:p>
    <w:p w14:paraId="61B8B70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"nprogress": "^0.2.0",</w:t>
      </w:r>
    </w:p>
    <w:p w14:paraId="69F258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 "^3.3.11",</w:t>
      </w:r>
    </w:p>
    <w:p w14:paraId="259D8E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"vue-router": "^4.2.5"</w:t>
      </w:r>
    </w:p>
    <w:p w14:paraId="793383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8510F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"devDependencies": {</w:t>
      </w:r>
    </w:p>
    <w:p w14:paraId="3F8476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"@tsconfig/node18": "^18.2.2",</w:t>
      </w:r>
    </w:p>
    <w:p w14:paraId="63C405F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"@types/leaflet": "^1.9.8",</w:t>
      </w:r>
    </w:p>
    <w:p w14:paraId="7D9E50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"@types/lodash": "^4.14.202",</w:t>
      </w:r>
    </w:p>
    <w:p w14:paraId="732557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"@types/node": "^18.19.3",</w:t>
      </w:r>
    </w:p>
    <w:p w14:paraId="6D0F8B7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"@types/nprogress": "^0.2.3",</w:t>
      </w:r>
    </w:p>
    <w:p w14:paraId="0CD10E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"@vitejs/plugin-vue": "^4.5.2",</w:t>
      </w:r>
    </w:p>
    <w:p w14:paraId="7184A9E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"@vitejs/plugin-vue-jsx": "^3.1.0",</w:t>
      </w:r>
    </w:p>
    <w:p w14:paraId="48CF054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"@vue/tsconfig": "^0.5.0",</w:t>
      </w:r>
    </w:p>
    <w:p w14:paraId="5DEAC45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 "^8.39.0",</w:t>
      </w:r>
    </w:p>
    <w:p w14:paraId="30A233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"eslint-config-airbnb-base": "^15.0.0",</w:t>
      </w:r>
    </w:p>
    <w:p w14:paraId="335DC7D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"eslint-config-prettier": "^8.8.0",</w:t>
      </w:r>
    </w:p>
    <w:p w14:paraId="61A34F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"eslint-import-resolver-typescript": "^3.5.5",</w:t>
      </w:r>
    </w:p>
    <w:p w14:paraId="1A18D3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"eslint-plugin-import": "^2.27.5",</w:t>
      </w:r>
    </w:p>
    <w:p w14:paraId="44AC7F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"eslint-plugin-prettier": "^4.2.1",</w:t>
      </w:r>
    </w:p>
    <w:p w14:paraId="677CCE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"eslint-plugin-vue": "^9.11.0",</w:t>
      </w:r>
    </w:p>
    <w:p w14:paraId="3CF38A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"npm-run-all2": "^6.1.1",</w:t>
      </w:r>
    </w:p>
    <w:p w14:paraId="5FBCE48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"postcss": "^8.4.23",</w:t>
      </w:r>
    </w:p>
    <w:p w14:paraId="6A75E8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"postcss-html": "^1.5.0",</w:t>
      </w:r>
    </w:p>
    <w:p w14:paraId="7790AE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"prettier": "^2.8.8",</w:t>
      </w:r>
    </w:p>
    <w:p w14:paraId="1BF645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"sass": "^1.70.0",</w:t>
      </w:r>
    </w:p>
    <w:p w14:paraId="03CBD9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 "^14.15.0",</w:t>
      </w:r>
    </w:p>
    <w:p w14:paraId="794D7B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"stylelint-config-prettier": "^9.0.4",</w:t>
      </w:r>
    </w:p>
    <w:p w14:paraId="4752580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"stylelint-config-recess-order": "^3.0.0",</w:t>
      </w:r>
    </w:p>
    <w:p w14:paraId="3B99DFA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"stylelint-config-recommended-vue": "^1.4.0",</w:t>
      </w:r>
    </w:p>
    <w:p w14:paraId="7399465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"stylelint-config-standard": "^29.0.0",</w:t>
      </w:r>
    </w:p>
    <w:p w14:paraId="7C1B140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"stylelint-config-standard-scss": "^6.1.0",</w:t>
      </w:r>
    </w:p>
    <w:p w14:paraId="79B97AD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"typescript": "~5.3.0",</w:t>
      </w:r>
    </w:p>
    <w:p w14:paraId="2F1B87A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"vite": "^5.0.10",</w:t>
      </w:r>
    </w:p>
    <w:p w14:paraId="53E9B50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"vite-plugin-eslint": "^1.8.1",</w:t>
      </w:r>
    </w:p>
    <w:p w14:paraId="6C45072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"vite-plugin-stylelint": "^4.3.0",</w:t>
      </w:r>
    </w:p>
    <w:p w14:paraId="728E93E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"vue-tsc": "^1.8.25"</w:t>
      </w:r>
    </w:p>
    <w:p w14:paraId="24FB77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DA772B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CD03C7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"node_modules/@aashutoshrathi/word-wrap": {</w:t>
      </w:r>
    </w:p>
    <w:p w14:paraId="477A9A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"1.2.6",</w:t>
      </w:r>
    </w:p>
    <w:p w14:paraId="2B576F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"https://mirrors.cloud.tencent.com/npm/@aashutoshrathi/word-wrap/-/word-wrap-1.2.6.tgz",</w:t>
      </w:r>
    </w:p>
    <w:p w14:paraId="39A83E6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"sha512-1Yjs2SvM8TflER/OD3cOjhWWOZb58A2t7wpE2S9XfBYTiIl+XFhQG2bjy4Pu1I+EAlCNUzRDYDdFwFYUKvXcIA==",</w:t>
      </w:r>
    </w:p>
    <w:p w14:paraId="49FD8A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 true,</w:t>
      </w:r>
    </w:p>
    <w:p w14:paraId="5F0407A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"license": "MIT",</w:t>
      </w:r>
    </w:p>
    <w:p w14:paraId="3B08C4A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"engines": {</w:t>
      </w:r>
    </w:p>
    <w:p w14:paraId="4B5003A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 "&gt;=0.10.0"</w:t>
      </w:r>
    </w:p>
    <w:p w14:paraId="7A75A2F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97D3D7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E878D9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"node_modules/@ampproject/remapping": {</w:t>
      </w:r>
    </w:p>
    <w:p w14:paraId="359BDA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"2.2.1",</w:t>
      </w:r>
    </w:p>
    <w:p w14:paraId="09A304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"https://mirrors.cloud.tencent.com/npm/@ampproject/remapping/-/remapping-2.2.1.tgz",</w:t>
      </w:r>
    </w:p>
    <w:p w14:paraId="2668C1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"sha512-lFMjJTrFL3j7L9yBxwYfCq2k6qqwHyzuUl/XBnif78PWTJYyL/dfowQHWE3sp6U6ZzqWiiIZnpTMO96zhkjwtg==",</w:t>
      </w:r>
    </w:p>
    <w:p w14:paraId="58E2F30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 true,</w:t>
      </w:r>
    </w:p>
    <w:p w14:paraId="23A9616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"license": "Apache-2.0",</w:t>
      </w:r>
    </w:p>
    <w:p w14:paraId="0D4FC7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"dependencies": {</w:t>
      </w:r>
    </w:p>
    <w:p w14:paraId="5AF5702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"@jridgewell/gen-mapping": "^0.3.0",</w:t>
      </w:r>
    </w:p>
    <w:p w14:paraId="37E457B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"@jridgewell/trace-mapping": "^0.3.9"</w:t>
      </w:r>
    </w:p>
    <w:p w14:paraId="6F14A19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F0DF0C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"engines": {</w:t>
      </w:r>
    </w:p>
    <w:p w14:paraId="4633A7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 "&gt;=6.0.0"</w:t>
      </w:r>
    </w:p>
    <w:p w14:paraId="213DCBE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F20B9F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C101D7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"node_modules/@arco-design/color": {</w:t>
      </w:r>
    </w:p>
    <w:p w14:paraId="417305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"0.4.0",</w:t>
      </w:r>
    </w:p>
    <w:p w14:paraId="464E015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"https://mirrors.cloud.tencent.com/npm/@arco-design/color/-/color-0.4.0.tgz",</w:t>
      </w:r>
    </w:p>
    <w:p w14:paraId="476333A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"sha512-s7p9MSwJgHeL8DwcATaXvWT3m2SigKpxx4JA1BGPHL4gfvaQsmQfrLBDpjOJFJuJ2jG2dMt3R3P8Pm9E65q18g==",</w:t>
      </w:r>
    </w:p>
    <w:p w14:paraId="520FF8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"dependencies": {</w:t>
      </w:r>
    </w:p>
    <w:p w14:paraId="3C619F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"^3.1.3"</w:t>
      </w:r>
    </w:p>
    <w:p w14:paraId="54A1E31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00D6AB9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A593F7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"node_modules/@arco-design/web-vue": {</w:t>
      </w:r>
    </w:p>
    <w:p w14:paraId="5441F68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"2.54.3",</w:t>
      </w:r>
    </w:p>
    <w:p w14:paraId="686696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"https://mirrors.cloud.tencent.com/npm/@arco-design/web-vue/-/web-vue-2.54.3.tgz",</w:t>
      </w:r>
    </w:p>
    <w:p w14:paraId="42A730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"sha512-sdATUDpAIV9vnNP9vqo3QtgU/EUj3oQz6JtqbRiUcjlVEfAMsEWSL02fJbbyWLo5a9AtQ0sUAtp/G82DP56nOQ==",</w:t>
      </w:r>
    </w:p>
    <w:p w14:paraId="64224D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"dependencies": {</w:t>
      </w:r>
    </w:p>
    <w:p w14:paraId="044C56F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"@arco-design/color": "^0.4.0",</w:t>
      </w:r>
    </w:p>
    <w:p w14:paraId="32823C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"b-tween": "^0.3.3",</w:t>
      </w:r>
    </w:p>
    <w:p w14:paraId="19A972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"b-validate": "^1.4.4",</w:t>
      </w:r>
    </w:p>
    <w:p w14:paraId="5B8720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"compute-scroll-into-view": "^1.0.17",</w:t>
      </w:r>
    </w:p>
    <w:p w14:paraId="084816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"dayjs": "^1.10.3",</w:t>
      </w:r>
    </w:p>
    <w:p w14:paraId="4EFAF2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"number-precision": "^1.5.0",</w:t>
      </w:r>
    </w:p>
    <w:p w14:paraId="3252DF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"resize-observer-polyfill": "^1.5.1",</w:t>
      </w:r>
    </w:p>
    <w:p w14:paraId="2855F86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"scroll-into-view-if-needed": "^2.2.28"</w:t>
      </w:r>
    </w:p>
    <w:p w14:paraId="39E48E2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53E92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"peerDependencies": {</w:t>
      </w:r>
    </w:p>
    <w:p w14:paraId="2F40DD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"vue": "^3.1.0"</w:t>
      </w:r>
    </w:p>
    <w:p w14:paraId="08DE1D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0EE342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F6719C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"node_modules/@babel/code-frame": {</w:t>
      </w:r>
    </w:p>
    <w:p w14:paraId="199836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"7.23.5",</w:t>
      </w:r>
    </w:p>
    <w:p w14:paraId="62D4605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"https://mirrors.cloud.tencent.com/npm/@babel/code-frame/-/code-frame-7.23.5.tgz",</w:t>
      </w:r>
    </w:p>
    <w:p w14:paraId="4B19F69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"sha512-CgH3s1a96LipHCmSUmYFPwY7MNx8C3avkq7i4Wl3cfa662ldtUe4VM1TPXX70pfmrlWTb6jLqTYrZyT2ZTJBgA==",</w:t>
      </w:r>
    </w:p>
    <w:p w14:paraId="2A6F1FC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 true,</w:t>
      </w:r>
    </w:p>
    <w:p w14:paraId="4D3FB4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"license": "MIT",</w:t>
      </w:r>
    </w:p>
    <w:p w14:paraId="676E3E3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"dependencies": {</w:t>
      </w:r>
    </w:p>
    <w:p w14:paraId="2BB2BA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"@babel/highlight": "^7.23.4",</w:t>
      </w:r>
    </w:p>
    <w:p w14:paraId="08B570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"chalk": "^2.4.2"</w:t>
      </w:r>
    </w:p>
    <w:p w14:paraId="0D2BBE7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42D37C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"engines": {</w:t>
      </w:r>
    </w:p>
    <w:p w14:paraId="695011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 "&gt;=6.9.0"</w:t>
      </w:r>
    </w:p>
    <w:p w14:paraId="2618973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777A1B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1348B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"node_modules/@babel/compat-data": {</w:t>
      </w:r>
    </w:p>
    <w:p w14:paraId="167A408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"7.23.5",</w:t>
      </w:r>
    </w:p>
    <w:p w14:paraId="3D89CD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"https://mirrors.cloud.tencent.com/npm/@babel/compat-data/-/compat-data-7.23.5.tgz",</w:t>
      </w:r>
    </w:p>
    <w:p w14:paraId="6E0C52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"sha512-uU27kfDRlhfKl+w1U6vp16IuvSLtjAxdArVXPa9BvLkrr7CYIsxH5adpHObeAGY/41+syctUWOZ140a2Rvkgjw==",</w:t>
      </w:r>
    </w:p>
    <w:p w14:paraId="6C8782F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 true,</w:t>
      </w:r>
    </w:p>
    <w:p w14:paraId="00047A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"license": "MIT",</w:t>
      </w:r>
    </w:p>
    <w:p w14:paraId="074E60B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"engines": {</w:t>
      </w:r>
    </w:p>
    <w:p w14:paraId="755F185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 "&gt;=6.9.0"</w:t>
      </w:r>
    </w:p>
    <w:p w14:paraId="6DA39B5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F9B20D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1D8B3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"node_modules/@babel/core": {</w:t>
      </w:r>
    </w:p>
    <w:p w14:paraId="2A037F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"version": "7.23.9",</w:t>
      </w:r>
    </w:p>
    <w:p w14:paraId="693C034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"resolved": "https://mirrors.cloud.tencent.com/npm/@babel/core/-/core-7.23.9.tgz",</w:t>
      </w:r>
    </w:p>
    <w:p w14:paraId="38F990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"integrity": "sha512-5q0175NOjddqpvvzU+kDiSOAk4PfdO6FvwCWoQ6RO7rTzEe8vlo+4HVfcnAREhD4npMs0e9uZypjTwzZPCf/cw==",</w:t>
      </w:r>
    </w:p>
    <w:p w14:paraId="5E3903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"dev": true,</w:t>
      </w:r>
    </w:p>
    <w:p w14:paraId="3A62954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eastAsia="宋体"/>
          <w:sz w:val="22"/>
          <w:szCs w:val="21"/>
          <w:lang w:val="en-US" w:eastAsia="zh-CN"/>
        </w:rPr>
      </w:pPr>
      <w:r>
        <w:rPr>
          <w:rFonts w:hint="eastAsia"/>
          <w:sz w:val="22"/>
          <w:szCs w:val="21"/>
        </w:rPr>
        <w:t xml:space="preserve">     </w:t>
      </w:r>
      <w:r>
        <w:rPr>
          <w:rFonts w:hint="eastAsia"/>
          <w:sz w:val="22"/>
          <w:szCs w:val="21"/>
          <w:lang w:val="en-US" w:eastAsia="zh-CN"/>
        </w:rPr>
        <w:t>]</w:t>
      </w:r>
    </w:p>
    <w:p w14:paraId="5D334B8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74180B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95F94D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1C089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w:t>
      </w:r>
    </w:p>
    <w:p w14:paraId="65B81A0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extract_polylines(msp, layer_specs, *, bbox=None):</w:t>
      </w:r>
    </w:p>
    <w:p w14:paraId="696506E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list of {layer, color, seam, points:[[x,y], ...]}.</w:t>
      </w:r>
    </w:p>
    <w:p w14:paraId="048685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7EA2E6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layer_specs: mapping layer-name -&gt; {color, seam}</w:t>
      </w:r>
    </w:p>
    <w:p w14:paraId="68072E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3D9245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 = []</w:t>
      </w:r>
    </w:p>
    <w:p w14:paraId="79407DD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 in msp:</w:t>
      </w:r>
    </w:p>
    <w:p w14:paraId="54457C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 e.dxf.layer if e.dxf.hasattr("layer") else ""</w:t>
      </w:r>
    </w:p>
    <w:p w14:paraId="2F46F31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layer not in layer_specs:</w:t>
      </w:r>
    </w:p>
    <w:p w14:paraId="5786FB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1C25D0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spec = layer_specs[layer]</w:t>
      </w:r>
    </w:p>
    <w:p w14:paraId="176F0CB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w:t>
      </w:r>
    </w:p>
    <w:p w14:paraId="138C25E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 = e.dxftype()</w:t>
      </w:r>
    </w:p>
    <w:p w14:paraId="5DE4EE1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 == "LWPOLYLINE":</w:t>
      </w:r>
    </w:p>
    <w:p w14:paraId="729F926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[(p[0], p[1]) for p in e.get_points()]</w:t>
      </w:r>
    </w:p>
    <w:p w14:paraId="45B5B3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t == "POLYLINE":</w:t>
      </w:r>
    </w:p>
    <w:p w14:paraId="68888E9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[(v.dxf.location[0], v.dxf.location[1]) for v in e.vertices]</w:t>
      </w:r>
    </w:p>
    <w:p w14:paraId="2806382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t == "LINE":</w:t>
      </w:r>
    </w:p>
    <w:p w14:paraId="78F8909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[(e.dxf.start[0], e.dxf.start[1]), (e.dxf.end[0], e.dxf.end[1])]</w:t>
      </w:r>
    </w:p>
    <w:p w14:paraId="07854DB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74B11CB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39A65B3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len(pts) &lt; 2:</w:t>
      </w:r>
    </w:p>
    <w:p w14:paraId="405208F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4E264D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bbox and not any(bbox[0] &lt;= x &lt;= bbox[2] and bbox[1] &lt;= y &lt;= bbox[3] for x, y in pts):</w:t>
      </w:r>
    </w:p>
    <w:p w14:paraId="290015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4CDCB4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out.append(</w:t>
      </w:r>
    </w:p>
    <w:p w14:paraId="2283A6D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26E59E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layer,</w:t>
      </w:r>
    </w:p>
    <w:p w14:paraId="559F876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 spec["seam"],</w:t>
      </w:r>
    </w:p>
    <w:p w14:paraId="641EB4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"color": spec["color"],</w:t>
      </w:r>
    </w:p>
    <w:p w14:paraId="61B764C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"closed": getattr(e, "closed", False) if t == "LWPOLYLINE" else False,</w:t>
      </w:r>
    </w:p>
    <w:p w14:paraId="0C1B167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"points": [[round(x, 2), round(y, 2)] for x, y in pts],</w:t>
      </w:r>
    </w:p>
    <w:p w14:paraId="6F78C73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97356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27BF1C3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out</w:t>
      </w:r>
    </w:p>
    <w:p w14:paraId="7F61074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51C06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71C3BD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_poly_area(pts):</w:t>
      </w:r>
    </w:p>
    <w:p w14:paraId="7E572D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 = 0.0</w:t>
      </w:r>
    </w:p>
    <w:p w14:paraId="4DEFE0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i in range(len(pts) - 1):</w:t>
      </w:r>
    </w:p>
    <w:p w14:paraId="7D2947A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x1, y1 = pts[i]</w:t>
      </w:r>
    </w:p>
    <w:p w14:paraId="64F3B0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x2, y2 = pts[i + 1]</w:t>
      </w:r>
    </w:p>
    <w:p w14:paraId="62BB91A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 += x1 * y2 - x2 * y1</w:t>
      </w:r>
    </w:p>
    <w:p w14:paraId="7B255FB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abs(a) / 2.0</w:t>
      </w:r>
    </w:p>
    <w:p w14:paraId="1B8D7BF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7654E1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03F209D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extract_face_polygons(msp, layer_specs, *, bbox=None, area_range=(200, 1_000_000), require_inside="any"):</w:t>
      </w:r>
    </w:p>
    <w:p w14:paraId="10D94F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"""Closed polygons on working-face layers, filtered by area and bbox.</w:t>
      </w:r>
    </w:p>
    <w:p w14:paraId="70D9DF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22973C3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layer_specs: dict layer-name -&gt; seam-tag.</w:t>
      </w:r>
    </w:p>
    <w:p w14:paraId="7291F8B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require_inside: "any" keeps polygons with at least one vertex inside bbox</w:t>
      </w:r>
    </w:p>
    <w:p w14:paraId="398BDE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(useful for big-DXF panels that extend slightly past the small-DXF bbox),</w:t>
      </w:r>
    </w:p>
    <w:p w14:paraId="70C8942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"all" keeps only fully-contained polygons.</w:t>
      </w:r>
    </w:p>
    <w:p w14:paraId="7BC2B9F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1C62891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 = []</w:t>
      </w:r>
    </w:p>
    <w:p w14:paraId="186E3E5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 in msp:</w:t>
      </w:r>
    </w:p>
    <w:p w14:paraId="0D41F6E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 e.dxf.layer if e.dxf.hasattr("layer") else ""</w:t>
      </w:r>
    </w:p>
    <w:p w14:paraId="5D04297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layer not in layer_specs:</w:t>
      </w:r>
    </w:p>
    <w:p w14:paraId="3C959C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154B26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 = layer_specs[layer]</w:t>
      </w:r>
    </w:p>
    <w:p w14:paraId="163FD6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 = e.dxftype()</w:t>
      </w:r>
    </w:p>
    <w:p w14:paraId="092386B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t == "LWPOLYLINE":</w:t>
      </w:r>
    </w:p>
    <w:p w14:paraId="2CBDFE0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[(p[0], p[1]) for p in e.get_points()]</w:t>
      </w:r>
    </w:p>
    <w:p w14:paraId="38259F2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t == "POLYLINE":</w:t>
      </w:r>
    </w:p>
    <w:p w14:paraId="454AA75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 = [(v.dxf.location[0], v.dxf.location[1]) for v in e.vertices]</w:t>
      </w:r>
    </w:p>
    <w:p w14:paraId="4D1D5A4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6B177B8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7B23512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len(pts) &lt; 3:</w:t>
      </w:r>
    </w:p>
    <w:p w14:paraId="0C03446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7AD1511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pts[0] != pts[-1]:</w:t>
      </w:r>
    </w:p>
    <w:p w14:paraId="326A34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pts.append(pts[0])</w:t>
      </w:r>
    </w:p>
    <w:p w14:paraId="7BA3A9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bbox:</w:t>
      </w:r>
    </w:p>
    <w:p w14:paraId="7892ABF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check = all if require_inside == "all" else any</w:t>
      </w:r>
    </w:p>
    <w:p w14:paraId="6CF763A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check(bbox[0] &lt;= x &lt;= bbox[2] and bbox[1] &lt;= y &lt;= bbox[3] for x, y in pts):</w:t>
      </w:r>
    </w:p>
    <w:p w14:paraId="3EE7F03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57B4A36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area = _poly_area(pts)</w:t>
      </w:r>
    </w:p>
    <w:p w14:paraId="270BE64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area &lt; area_range[0] or area &gt; area_range[1]:</w:t>
      </w:r>
    </w:p>
    <w:p w14:paraId="7E7522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continue</w:t>
      </w:r>
    </w:p>
    <w:p w14:paraId="15C33AF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out.append(</w:t>
      </w:r>
    </w:p>
    <w:p w14:paraId="4DC20A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38D4801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"layer": layer,</w:t>
      </w:r>
    </w:p>
    <w:p w14:paraId="5C2C454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"seam": seam,</w:t>
      </w:r>
    </w:p>
    <w:p w14:paraId="446A8FD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"area": round(area, 1),</w:t>
      </w:r>
    </w:p>
    <w:p w14:paraId="555C2FE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"points": [[round(x, 2), round(y, 2)] for x, y in pts],</w:t>
      </w:r>
    </w:p>
    <w:p w14:paraId="704673A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6CD43BA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w:t>
      </w:r>
    </w:p>
    <w:p w14:paraId="5DA48DC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out</w:t>
      </w:r>
    </w:p>
    <w:p w14:paraId="40FC141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74C31D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4323CD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clip_polygon_to_bbox(pts, bbox):</w:t>
      </w:r>
    </w:p>
    <w:p w14:paraId="5860071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"""Sutherland-Hodgman clip of a closed polygon against an axis-aligned bbox."""</w:t>
      </w:r>
    </w:p>
    <w:p w14:paraId="5E9FA58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minx, miny, maxx, maxy = bbox</w:t>
      </w:r>
    </w:p>
    <w:p w14:paraId="5975268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60A4A2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def clip(input_pts, edge):</w:t>
      </w:r>
    </w:p>
    <w:p w14:paraId="4BD7CC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input_pts:</w:t>
      </w:r>
    </w:p>
    <w:p w14:paraId="775B65A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w:t>
      </w:r>
    </w:p>
    <w:p w14:paraId="22A69AB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 = []</w:t>
      </w:r>
    </w:p>
    <w:p w14:paraId="2F89446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 = input_pts[-1]</w:t>
      </w:r>
    </w:p>
    <w:p w14:paraId="0955679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ep in input_pts:</w:t>
      </w:r>
    </w:p>
    <w:p w14:paraId="68B4182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edge == "left":</w:t>
      </w:r>
    </w:p>
    <w:p w14:paraId="3BEBA02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inside_s = s[0] &gt;= minx</w:t>
      </w:r>
    </w:p>
    <w:p w14:paraId="46AAD92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inside_e = ep[0] &gt;= minx</w:t>
      </w:r>
    </w:p>
    <w:p w14:paraId="5071F16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edge == "right":</w:t>
      </w:r>
    </w:p>
    <w:p w14:paraId="7A5DDB5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inside_s = s[0] &lt;= maxx</w:t>
      </w:r>
    </w:p>
    <w:p w14:paraId="615DE13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inside_e = ep[0] &lt;= maxx</w:t>
      </w:r>
    </w:p>
    <w:p w14:paraId="7D077C6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edge == "bottom":</w:t>
      </w:r>
    </w:p>
    <w:p w14:paraId="3FFF220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inside_s = s[1] &gt;= miny</w:t>
      </w:r>
    </w:p>
    <w:p w14:paraId="0574E7D5">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inside_e = ep[1] &gt;= miny</w:t>
      </w:r>
    </w:p>
    <w:p w14:paraId="26DF41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else:</w:t>
      </w:r>
    </w:p>
    <w:p w14:paraId="18A1D37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inside_s = s[1] &lt;= maxy</w:t>
      </w:r>
    </w:p>
    <w:p w14:paraId="1F8B40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inside_e = ep[1] &lt;= maxy</w:t>
      </w:r>
    </w:p>
    <w:p w14:paraId="01A2E68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inside_e:</w:t>
      </w:r>
    </w:p>
    <w:p w14:paraId="676AFB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not inside_s:</w:t>
      </w:r>
    </w:p>
    <w:p w14:paraId="7A4FA3A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output.append(_intersect(s, ep, edge, bbox))</w:t>
      </w:r>
    </w:p>
    <w:p w14:paraId="71ECA6D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output.append(ep)</w:t>
      </w:r>
    </w:p>
    <w:p w14:paraId="60E9A1D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elif inside_s:</w:t>
      </w:r>
    </w:p>
    <w:p w14:paraId="7A6CB34F">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output.append(_intersect(s, ep, edge, bbox))</w:t>
      </w:r>
    </w:p>
    <w:p w14:paraId="0B07EE9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s = ep</w:t>
      </w:r>
    </w:p>
    <w:p w14:paraId="15BF6BC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output</w:t>
      </w:r>
    </w:p>
    <w:p w14:paraId="13A3AF91">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54C7D5A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poly = list(pts)</w:t>
      </w:r>
    </w:p>
    <w:p w14:paraId="7C17B8D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for edge in ("left", "right", "bottom", "top"):</w:t>
      </w:r>
    </w:p>
    <w:p w14:paraId="1DE1A8E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poly = clip(poly, edge)</w:t>
      </w:r>
    </w:p>
    <w:p w14:paraId="11F560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poly and poly[0] != poly[-1]:</w:t>
      </w:r>
    </w:p>
    <w:p w14:paraId="4936FF99">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poly.append(poly[0])</w:t>
      </w:r>
    </w:p>
    <w:p w14:paraId="242B3EF8">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poly</w:t>
      </w:r>
    </w:p>
    <w:p w14:paraId="30FCB5C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38B7910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p>
    <w:p w14:paraId="4C19868E">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def _intersect(p1, p2, edge, bbox):</w:t>
      </w:r>
    </w:p>
    <w:p w14:paraId="627319C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minx, miny, maxx, maxy = bbox</w:t>
      </w:r>
    </w:p>
    <w:p w14:paraId="23EA34E2">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x1, y1 = p1</w:t>
      </w:r>
    </w:p>
    <w:p w14:paraId="10AF007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x2, y2 = p2</w:t>
      </w:r>
    </w:p>
    <w:p w14:paraId="56927147">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edge in ("left", "right"):</w:t>
      </w:r>
    </w:p>
    <w:p w14:paraId="24F5B296">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x = minx if edge == "left" else maxx</w:t>
      </w:r>
    </w:p>
    <w:p w14:paraId="492DD14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x2 == x1:</w:t>
      </w:r>
    </w:p>
    <w:p w14:paraId="2600FE7D">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(x, y1)</w:t>
      </w:r>
    </w:p>
    <w:p w14:paraId="31BAE21A">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 = (x - x1) / (x2 - x1)</w:t>
      </w:r>
    </w:p>
    <w:p w14:paraId="21DDCCC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(x, y1 + t * (y2 - y1))</w:t>
      </w:r>
    </w:p>
    <w:p w14:paraId="525DB50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y = miny if edge == "bottom" else maxy</w:t>
      </w:r>
    </w:p>
    <w:p w14:paraId="21E5C603">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if y2 == y1:</w:t>
      </w:r>
    </w:p>
    <w:p w14:paraId="3CD9F294">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(x1, y)</w:t>
      </w:r>
    </w:p>
    <w:p w14:paraId="5CEDBF8B">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t = (y - y1) / (y2 - y1)</w:t>
      </w:r>
    </w:p>
    <w:p w14:paraId="3150DCF0">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r>
        <w:rPr>
          <w:rFonts w:hint="eastAsia"/>
          <w:sz w:val="22"/>
          <w:szCs w:val="21"/>
        </w:rPr>
        <w:t xml:space="preserve">    return (x1 + t * (x2 - x1), y)</w:t>
      </w:r>
    </w:p>
    <w:p w14:paraId="516DA6AC">
      <w:pPr>
        <w:keepNext w:val="0"/>
        <w:keepLines w:val="0"/>
        <w:pageBreakBefore w:val="0"/>
        <w:widowControl/>
        <w:shd w:val="clear"/>
        <w:kinsoku/>
        <w:wordWrap/>
        <w:overflowPunct/>
        <w:topLinePunct w:val="0"/>
        <w:autoSpaceDE/>
        <w:autoSpaceDN/>
        <w:bidi w:val="0"/>
        <w:adjustRightInd/>
        <w:snapToGrid/>
        <w:spacing w:after="0" w:line="240" w:lineRule="auto"/>
        <w:textAlignment w:val="auto"/>
        <w:rPr>
          <w:rFonts w:hint="eastAsia"/>
          <w:sz w:val="22"/>
          <w:szCs w:val="21"/>
        </w:rPr>
      </w:pPr>
      <w:bookmarkStart w:id="0" w:name="_GoBack"/>
      <w:bookmarkEnd w:id="0"/>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DBDAA">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7DD11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E7DD11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D3356"/>
    <w:rsid w:val="01D54643"/>
    <w:rsid w:val="04FF037E"/>
    <w:rsid w:val="0C1B3CF0"/>
    <w:rsid w:val="0CBA0ABA"/>
    <w:rsid w:val="0E374109"/>
    <w:rsid w:val="0EE63C63"/>
    <w:rsid w:val="0F3F502D"/>
    <w:rsid w:val="123D63F3"/>
    <w:rsid w:val="141112E6"/>
    <w:rsid w:val="16677B31"/>
    <w:rsid w:val="178963E1"/>
    <w:rsid w:val="1FC3227C"/>
    <w:rsid w:val="23870101"/>
    <w:rsid w:val="25331C52"/>
    <w:rsid w:val="2D3E6E5B"/>
    <w:rsid w:val="2DC37A71"/>
    <w:rsid w:val="2F8C268B"/>
    <w:rsid w:val="3295315E"/>
    <w:rsid w:val="32DC56D7"/>
    <w:rsid w:val="337F131A"/>
    <w:rsid w:val="3B7A66DC"/>
    <w:rsid w:val="416751FF"/>
    <w:rsid w:val="430F54F9"/>
    <w:rsid w:val="43751FB5"/>
    <w:rsid w:val="46313695"/>
    <w:rsid w:val="47972677"/>
    <w:rsid w:val="497C0C22"/>
    <w:rsid w:val="4F0A4F22"/>
    <w:rsid w:val="5060511C"/>
    <w:rsid w:val="51193E14"/>
    <w:rsid w:val="52397523"/>
    <w:rsid w:val="52CD174F"/>
    <w:rsid w:val="53A019B1"/>
    <w:rsid w:val="55FD1BAE"/>
    <w:rsid w:val="5AE757F5"/>
    <w:rsid w:val="5B22711E"/>
    <w:rsid w:val="5BFB7CFF"/>
    <w:rsid w:val="5C8255FD"/>
    <w:rsid w:val="5C8C1E75"/>
    <w:rsid w:val="5D676456"/>
    <w:rsid w:val="61C94AD0"/>
    <w:rsid w:val="62976675"/>
    <w:rsid w:val="62D376AD"/>
    <w:rsid w:val="6D681259"/>
    <w:rsid w:val="6ED0363B"/>
    <w:rsid w:val="6F2F65B3"/>
    <w:rsid w:val="71551BD5"/>
    <w:rsid w:val="715649D7"/>
    <w:rsid w:val="73E613AD"/>
    <w:rsid w:val="79A764C4"/>
    <w:rsid w:val="7C1F0416"/>
    <w:rsid w:val="7CE0713F"/>
    <w:rsid w:val="7D2C6F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8089</Words>
  <Characters>38052</Characters>
  <Lines>0</Lines>
  <Paragraphs>0</Paragraphs>
  <TotalTime>0</TotalTime>
  <ScaleCrop>false</ScaleCrop>
  <LinksUpToDate>false</LinksUpToDate>
  <CharactersWithSpaces>57205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赵帅</cp:lastModifiedBy>
  <dcterms:modified xsi:type="dcterms:W3CDTF">2026-06-18T03:18:40Z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eyJoZGlkIjoiNmY3N2NhNjM3ODRjOGY0MWFjMGE1MzQyZWE3MTYyY2IiLCJ1c2VySWQiOiI1NTUwNzQyNjgifQ==</vt:lpwstr>
  </property>
  <property fmtid="{D5CDD505-2E9C-101B-9397-08002B2CF9AE}" pid="3" name="KSOProductBuildVer">
    <vt:lpwstr>2052-12.1.0.25225</vt:lpwstr>
  </property>
  <property fmtid="{D5CDD505-2E9C-101B-9397-08002B2CF9AE}" pid="4" name="ICV">
    <vt:lpwstr>99030F63D5E947B68C3EE883EB4D1BD5_12</vt:lpwstr>
  </property>
</Properties>
</file>