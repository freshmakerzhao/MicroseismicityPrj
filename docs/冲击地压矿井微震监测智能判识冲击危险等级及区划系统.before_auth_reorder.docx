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CC6B13">
      <w:pPr>
        <w:spacing w:after="360"/>
        <w:jc w:val="center"/>
      </w:pPr>
      <w:r>
        <w:rPr>
          <w:rFonts w:ascii="宋体" w:hAnsi="宋体" w:eastAsia="宋体"/>
          <w:b/>
          <w:sz w:val="36"/>
        </w:rPr>
        <w:t>冲击地压矿井微震监测智能判识冲击危险等级及区划系统</w:t>
      </w:r>
    </w:p>
    <w:p w14:paraId="2B6E3D0E">
      <w:pPr>
        <w:spacing w:after="360"/>
        <w:jc w:val="center"/>
      </w:pPr>
      <w:r>
        <w:rPr>
          <w:rFonts w:ascii="宋体" w:hAnsi="宋体" w:eastAsia="宋体"/>
          <w:b/>
          <w:sz w:val="36"/>
        </w:rPr>
        <w:t>操作手册</w:t>
      </w:r>
    </w:p>
    <w:p w14:paraId="28A14EC0">
      <w:pPr>
        <w:spacing w:before="200" w:after="120"/>
        <w:jc w:val="left"/>
      </w:pPr>
      <w:r>
        <w:rPr>
          <w:rFonts w:ascii="宋体" w:hAnsi="宋体" w:eastAsia="宋体"/>
          <w:b/>
          <w:sz w:val="28"/>
        </w:rPr>
        <w:t>[名称]</w:t>
      </w:r>
    </w:p>
    <w:p w14:paraId="4CD42F85">
      <w:pPr>
        <w:spacing w:after="120" w:line="300" w:lineRule="auto"/>
        <w:ind w:firstLine="480"/>
      </w:pPr>
      <w:r>
        <w:rPr>
          <w:rFonts w:ascii="宋体" w:hAnsi="宋体" w:eastAsia="宋体"/>
          <w:b w:val="0"/>
          <w:sz w:val="24"/>
        </w:rPr>
        <w:t>冲击地压矿井微震监测智能判识冲击危险等级及区划系统是一套面向煤矿冲击地压监测、防治与风险区划业务的软件系统。系统围绕矿井微震监测数据、井下三维空间模型、观测点风险指标及危险等级判识结果，提供冲击危险云图生成和三维井下地图生成能力。用户可通过图形化界面完成数据上传、智能计算、云图查看、三维地图查看、观测点点击查询及风险颜色动态刷新等操作。</w:t>
      </w:r>
    </w:p>
    <w:p w14:paraId="5B478D7E">
      <w:pPr>
        <w:spacing w:after="120" w:line="300" w:lineRule="auto"/>
        <w:ind w:firstLine="480"/>
      </w:pPr>
      <w:r>
        <w:rPr>
          <w:rFonts w:ascii="宋体" w:hAnsi="宋体" w:eastAsia="宋体"/>
          <w:b w:val="0"/>
          <w:sz w:val="24"/>
        </w:rPr>
        <w:t>本软件通过自主设计的数据处理流程、风险等级判识规则、云图表达方法和三维空间可视化交互机制，将微震监测数据转化为直观的冲击危险等级区划成果，用于辅助矿井安全监测、冲击地压危险识别、重点区域研判和防冲技术管理。</w:t>
      </w:r>
    </w:p>
    <w:p w14:paraId="7DBEF2EB">
      <w:pPr>
        <w:spacing w:before="200" w:after="120"/>
        <w:jc w:val="left"/>
      </w:pPr>
      <w:r>
        <w:rPr>
          <w:rFonts w:ascii="宋体" w:hAnsi="宋体" w:eastAsia="宋体"/>
          <w:b/>
          <w:sz w:val="28"/>
        </w:rPr>
        <w:t>[功能说明]</w:t>
      </w:r>
    </w:p>
    <w:p w14:paraId="43860FE6">
      <w:pPr>
        <w:spacing w:after="120" w:line="300" w:lineRule="auto"/>
        <w:ind w:firstLine="480"/>
      </w:pPr>
      <w:r>
        <w:t>系统主要包括两个核心业务功能：一是生成冲击危险云图，二是生成三维井下地图。生成冲击危险云图功能用于对微震监测数据进行智能计算，形成二维危险等级区划成果；生成三维井下地图功能用于加载井下空间模型，并叠加观测点和风险等级颜色，实现冲击危险区域的三维表达。为保障系统运行安全和成果数据的规范使用，软件同时提供用户登录、用户注册、人员管理和角色权限控制等基础管理能力，实现业务功能、用户身份和管理权限的统一管控。</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1BC22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319F3BE">
            <w:pPr>
              <w:spacing w:after="0" w:line="240" w:lineRule="auto"/>
            </w:pPr>
            <w:r>
              <w:rPr>
                <w:rFonts w:ascii="宋体" w:hAnsi="宋体" w:eastAsia="宋体"/>
                <w:b/>
                <w:sz w:val="22"/>
              </w:rPr>
              <w:t>序号</w:t>
            </w:r>
          </w:p>
        </w:tc>
        <w:tc>
          <w:tcPr>
            <w:tcW w:w="3120" w:type="dxa"/>
          </w:tcPr>
          <w:p w14:paraId="622DE1CB">
            <w:pPr>
              <w:spacing w:after="0" w:line="240" w:lineRule="auto"/>
            </w:pPr>
            <w:r>
              <w:rPr>
                <w:rFonts w:ascii="宋体" w:hAnsi="宋体" w:eastAsia="宋体"/>
                <w:b/>
                <w:sz w:val="22"/>
              </w:rPr>
              <w:t>功能名称</w:t>
            </w:r>
          </w:p>
        </w:tc>
        <w:tc>
          <w:tcPr>
            <w:tcW w:w="3120" w:type="dxa"/>
          </w:tcPr>
          <w:p w14:paraId="7D5B28EB">
            <w:pPr>
              <w:spacing w:after="0" w:line="240" w:lineRule="auto"/>
            </w:pPr>
            <w:r>
              <w:rPr>
                <w:rFonts w:ascii="宋体" w:hAnsi="宋体" w:eastAsia="宋体"/>
                <w:b/>
                <w:sz w:val="22"/>
              </w:rPr>
              <w:t>功能说明</w:t>
            </w:r>
          </w:p>
        </w:tc>
      </w:tr>
      <w:tr w14:paraId="22FA0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2277FC2">
            <w:pPr>
              <w:spacing w:after="0" w:line="240" w:lineRule="auto"/>
            </w:pPr>
            <w:r>
              <w:rPr>
                <w:rFonts w:ascii="宋体" w:hAnsi="宋体" w:eastAsia="宋体"/>
                <w:b w:val="0"/>
                <w:sz w:val="22"/>
              </w:rPr>
              <w:t>1</w:t>
            </w:r>
          </w:p>
        </w:tc>
        <w:tc>
          <w:tcPr>
            <w:tcW w:w="3120" w:type="dxa"/>
          </w:tcPr>
          <w:p w14:paraId="2A09469C">
            <w:pPr>
              <w:spacing w:after="0" w:line="240" w:lineRule="auto"/>
            </w:pPr>
            <w:r>
              <w:rPr>
                <w:rFonts w:ascii="宋体" w:hAnsi="宋体" w:eastAsia="宋体"/>
                <w:b w:val="0"/>
                <w:sz w:val="22"/>
              </w:rPr>
              <w:t>生成冲击危险云图</w:t>
            </w:r>
          </w:p>
        </w:tc>
        <w:tc>
          <w:tcPr>
            <w:tcW w:w="3120" w:type="dxa"/>
          </w:tcPr>
          <w:p w14:paraId="0CC55142">
            <w:pPr>
              <w:spacing w:after="0" w:line="240" w:lineRule="auto"/>
            </w:pPr>
            <w:r>
              <w:rPr>
                <w:rFonts w:ascii="宋体" w:hAnsi="宋体" w:eastAsia="宋体"/>
                <w:b w:val="0"/>
                <w:sz w:val="22"/>
              </w:rPr>
              <w:t>上传微震监测数据后，系统自动进行指标计算、等级判识和云图展示。</w:t>
            </w:r>
          </w:p>
        </w:tc>
      </w:tr>
      <w:tr w14:paraId="5F62F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0715295">
            <w:pPr>
              <w:spacing w:after="0" w:line="240" w:lineRule="auto"/>
            </w:pPr>
            <w:r>
              <w:rPr>
                <w:rFonts w:ascii="宋体" w:hAnsi="宋体" w:eastAsia="宋体"/>
                <w:b w:val="0"/>
                <w:sz w:val="22"/>
              </w:rPr>
              <w:t>2</w:t>
            </w:r>
          </w:p>
        </w:tc>
        <w:tc>
          <w:tcPr>
            <w:tcW w:w="3120" w:type="dxa"/>
          </w:tcPr>
          <w:p w14:paraId="370E0BFF">
            <w:pPr>
              <w:spacing w:after="0" w:line="240" w:lineRule="auto"/>
            </w:pPr>
            <w:r>
              <w:rPr>
                <w:rFonts w:ascii="宋体" w:hAnsi="宋体" w:eastAsia="宋体"/>
                <w:b w:val="0"/>
                <w:sz w:val="22"/>
              </w:rPr>
              <w:t>生成三维井下地图</w:t>
            </w:r>
          </w:p>
        </w:tc>
        <w:tc>
          <w:tcPr>
            <w:tcW w:w="3120" w:type="dxa"/>
          </w:tcPr>
          <w:p w14:paraId="7DBEBBE6">
            <w:pPr>
              <w:spacing w:after="0" w:line="240" w:lineRule="auto"/>
            </w:pPr>
            <w:r>
              <w:rPr>
                <w:rFonts w:ascii="宋体" w:hAnsi="宋体" w:eastAsia="宋体"/>
                <w:b w:val="0"/>
                <w:sz w:val="22"/>
              </w:rPr>
              <w:t>加载井下三维模型，叠加观测点图层，并按风险值显示不同颜色。</w:t>
            </w:r>
          </w:p>
        </w:tc>
      </w:tr>
    </w:tbl>
    <w:p w14:paraId="16B1A901"/>
    <w:p w14:paraId="0648E49E">
      <w:pPr>
        <w:spacing w:before="200" w:after="120"/>
        <w:jc w:val="left"/>
      </w:pPr>
      <w:r>
        <w:rPr>
          <w:rFonts w:ascii="宋体" w:hAnsi="宋体" w:eastAsia="宋体"/>
          <w:b/>
          <w:sz w:val="28"/>
        </w:rPr>
        <w:t>[系统主界面]</w:t>
      </w:r>
    </w:p>
    <w:p w14:paraId="7DC50A94">
      <w:pPr>
        <w:spacing w:after="120" w:line="300" w:lineRule="auto"/>
        <w:ind w:firstLine="480"/>
        <w:rPr>
          <w:rFonts w:ascii="宋体" w:hAnsi="宋体" w:eastAsia="宋体"/>
          <w:b w:val="0"/>
          <w:sz w:val="24"/>
        </w:rPr>
      </w:pPr>
      <w:r>
        <w:rPr>
          <w:rFonts w:ascii="宋体" w:hAnsi="宋体" w:eastAsia="宋体"/>
          <w:b w:val="0"/>
          <w:sz w:val="24"/>
        </w:rPr>
        <w:t>用户打开系统后，界面顶部显示系统名称和功能导航按钮。用户可通过导航按钮进入冲击危险云图生成功能或三维井下地图生成功能。系统主界面采用可视化大屏布局，便于用户快速查看当前功能区域、操作按钮和结果展示区域。</w:t>
      </w:r>
    </w:p>
    <w:p w14:paraId="138B3476">
      <w:pPr>
        <w:spacing w:after="120" w:line="300" w:lineRule="auto"/>
        <w:rPr>
          <w:rFonts w:ascii="宋体" w:hAnsi="宋体" w:eastAsia="宋体"/>
          <w:b w:val="0"/>
          <w:sz w:val="24"/>
        </w:rPr>
      </w:pPr>
      <w:r>
        <w:drawing>
          <wp:inline distT="0" distB="0" distL="114300" distR="114300">
            <wp:extent cx="5938520" cy="2494280"/>
            <wp:effectExtent l="0" t="0" r="508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5938520" cy="2494280"/>
                    </a:xfrm>
                    <a:prstGeom prst="rect">
                      <a:avLst/>
                    </a:prstGeom>
                    <a:noFill/>
                    <a:ln>
                      <a:noFill/>
                    </a:ln>
                  </pic:spPr>
                </pic:pic>
              </a:graphicData>
            </a:graphic>
          </wp:inline>
        </w:drawing>
      </w:r>
    </w:p>
    <w:p w14:paraId="541F3654">
      <w:pPr>
        <w:spacing w:before="160" w:after="160"/>
        <w:jc w:val="center"/>
      </w:pPr>
      <w:r>
        <w:rPr>
          <w:rFonts w:ascii="宋体" w:hAnsi="宋体" w:eastAsia="宋体"/>
          <w:b/>
          <w:sz w:val="22"/>
        </w:rPr>
        <w:t>【图</w:t>
      </w:r>
      <w:r>
        <w:rPr>
          <w:rFonts w:hint="eastAsia"/>
          <w:b/>
          <w:sz w:val="22"/>
          <w:lang w:val="en-US" w:eastAsia="zh-CN"/>
        </w:rPr>
        <w:t>1</w:t>
      </w:r>
      <w:r>
        <w:rPr>
          <w:rFonts w:ascii="宋体" w:hAnsi="宋体" w:eastAsia="宋体"/>
          <w:b/>
          <w:sz w:val="22"/>
        </w:rPr>
        <w:t xml:space="preserve"> 系统主界面】</w:t>
      </w:r>
    </w:p>
    <w:p w14:paraId="76A1AA43">
      <w:pPr>
        <w:spacing w:after="120" w:line="300" w:lineRule="auto"/>
        <w:ind w:firstLine="480"/>
      </w:pPr>
      <w:r>
        <w:rPr>
          <w:rFonts w:ascii="宋体" w:hAnsi="宋体" w:eastAsia="宋体"/>
          <w:b w:val="0"/>
          <w:sz w:val="24"/>
        </w:rPr>
        <w:t>在主界面中，用户可根据业务需要选择相应功能模块。系统通过统一的界面风格组织上传、计算、查看和交互操作，降低业务人员使用难度。</w:t>
      </w:r>
    </w:p>
    <w:p w14:paraId="3D511A69">
      <w:pPr>
        <w:spacing w:before="200" w:after="120"/>
        <w:jc w:val="left"/>
      </w:pPr>
      <w:r>
        <w:rPr>
          <w:rFonts w:ascii="宋体" w:hAnsi="宋体" w:eastAsia="宋体"/>
          <w:b/>
          <w:sz w:val="28"/>
        </w:rPr>
        <w:t>[生成冲击危险云图]</w:t>
      </w:r>
    </w:p>
    <w:p w14:paraId="1E43424F">
      <w:pPr>
        <w:spacing w:after="120" w:line="300" w:lineRule="auto"/>
        <w:ind w:firstLine="480"/>
        <w:rPr>
          <w:rFonts w:ascii="宋体" w:hAnsi="宋体" w:eastAsia="宋体"/>
          <w:b w:val="0"/>
          <w:sz w:val="24"/>
        </w:rPr>
      </w:pPr>
      <w:r>
        <w:rPr>
          <w:rFonts w:ascii="宋体" w:hAnsi="宋体" w:eastAsia="宋体"/>
          <w:b w:val="0"/>
          <w:sz w:val="24"/>
        </w:rPr>
        <w:t>在进行冲击危险云图生成操作时，用户点击界面上的云图生成功能入口，进入云图生成页面。页面提供数据上传按钮、计算状态提示区域和云图结果展示区域。</w:t>
      </w:r>
    </w:p>
    <w:p w14:paraId="00F833B6">
      <w:pPr>
        <w:spacing w:after="120" w:line="300" w:lineRule="auto"/>
        <w:rPr>
          <w:rFonts w:ascii="宋体" w:hAnsi="宋体" w:eastAsia="宋体"/>
          <w:b w:val="0"/>
          <w:sz w:val="24"/>
        </w:rPr>
      </w:pPr>
      <w:r>
        <w:drawing>
          <wp:inline distT="0" distB="0" distL="114300" distR="114300">
            <wp:extent cx="5932170" cy="2496185"/>
            <wp:effectExtent l="0" t="0" r="1143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5932170" cy="2496185"/>
                    </a:xfrm>
                    <a:prstGeom prst="rect">
                      <a:avLst/>
                    </a:prstGeom>
                    <a:noFill/>
                    <a:ln>
                      <a:noFill/>
                    </a:ln>
                  </pic:spPr>
                </pic:pic>
              </a:graphicData>
            </a:graphic>
          </wp:inline>
        </w:drawing>
      </w:r>
    </w:p>
    <w:p w14:paraId="29D63335">
      <w:pPr>
        <w:spacing w:before="160" w:after="160"/>
        <w:jc w:val="center"/>
      </w:pPr>
      <w:r>
        <w:rPr>
          <w:rFonts w:ascii="宋体" w:hAnsi="宋体" w:eastAsia="宋体"/>
          <w:b/>
          <w:sz w:val="22"/>
        </w:rPr>
        <w:t>【图</w:t>
      </w:r>
      <w:r>
        <w:rPr>
          <w:rFonts w:hint="eastAsia"/>
          <w:b/>
          <w:sz w:val="22"/>
          <w:lang w:val="en-US" w:eastAsia="zh-CN"/>
        </w:rPr>
        <w:t>2 选择数据页面</w:t>
      </w:r>
      <w:r>
        <w:rPr>
          <w:rFonts w:ascii="宋体" w:hAnsi="宋体" w:eastAsia="宋体"/>
          <w:b/>
          <w:sz w:val="22"/>
        </w:rPr>
        <w:t>】</w:t>
      </w:r>
    </w:p>
    <w:p w14:paraId="7398B98F">
      <w:pPr>
        <w:spacing w:after="120" w:line="300" w:lineRule="auto"/>
        <w:ind w:firstLine="480"/>
      </w:pPr>
      <w:r>
        <w:rPr>
          <w:rFonts w:ascii="宋体" w:hAnsi="宋体" w:eastAsia="宋体"/>
          <w:b w:val="0"/>
          <w:sz w:val="24"/>
        </w:rPr>
        <w:t>用户点击上传按钮后，选择本地微震监测数据文件。文件选择完成后，系统自动读取文件内容，对数据字段、坐标信息和监测指标进行校验。校验通过后，系统进入智能判识流程，对微震事件的能量、空间分布、活动强度和风险指标进行计算。</w:t>
      </w:r>
    </w:p>
    <w:p w14:paraId="04C997A8">
      <w:pPr>
        <w:spacing w:after="120" w:line="300" w:lineRule="auto"/>
        <w:ind w:firstLine="480"/>
      </w:pPr>
      <w:r>
        <w:rPr>
          <w:rFonts w:ascii="宋体" w:hAnsi="宋体" w:eastAsia="宋体"/>
          <w:b w:val="0"/>
          <w:sz w:val="24"/>
        </w:rPr>
        <w:t>计算完成后，系统根据冲击危险等级判识规则生成危险等级云图。云图采用颜色区分不同危险等级，用户可以直观看到低危险、中等危险、较高危险和高危险区域。</w:t>
      </w:r>
    </w:p>
    <w:p w14:paraId="729CD6DD">
      <w:pPr>
        <w:spacing w:after="120" w:line="300" w:lineRule="auto"/>
        <w:ind w:firstLine="480"/>
        <w:rPr>
          <w:rFonts w:ascii="宋体" w:hAnsi="宋体" w:eastAsia="宋体"/>
          <w:b w:val="0"/>
          <w:sz w:val="24"/>
        </w:rPr>
      </w:pPr>
      <w:r>
        <w:rPr>
          <w:rFonts w:ascii="宋体" w:hAnsi="宋体" w:eastAsia="宋体"/>
          <w:b w:val="0"/>
          <w:sz w:val="24"/>
        </w:rPr>
        <w:t>云图生成后，用户可通过鼠标滚轮进行缩放，通过鼠标拖拽进行平移，点击重置按钮恢复默认视图。若需要重新分析其他数据，用户可重新上传数据文件并生成新的云图。</w:t>
      </w:r>
    </w:p>
    <w:p w14:paraId="052B2297">
      <w:pPr>
        <w:spacing w:after="120" w:line="300" w:lineRule="auto"/>
        <w:rPr>
          <w:rFonts w:ascii="宋体" w:hAnsi="宋体" w:eastAsia="宋体"/>
          <w:b w:val="0"/>
          <w:sz w:val="24"/>
        </w:rPr>
      </w:pPr>
      <w:r>
        <w:drawing>
          <wp:inline distT="0" distB="0" distL="114300" distR="114300">
            <wp:extent cx="5938520" cy="2494280"/>
            <wp:effectExtent l="0" t="0" r="508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5938520" cy="2494280"/>
                    </a:xfrm>
                    <a:prstGeom prst="rect">
                      <a:avLst/>
                    </a:prstGeom>
                    <a:noFill/>
                    <a:ln>
                      <a:noFill/>
                    </a:ln>
                  </pic:spPr>
                </pic:pic>
              </a:graphicData>
            </a:graphic>
          </wp:inline>
        </w:drawing>
      </w:r>
    </w:p>
    <w:p w14:paraId="31A168FA">
      <w:pPr>
        <w:spacing w:before="160" w:after="160"/>
        <w:jc w:val="center"/>
      </w:pPr>
      <w:r>
        <w:rPr>
          <w:rFonts w:ascii="宋体" w:hAnsi="宋体" w:eastAsia="宋体"/>
          <w:b/>
          <w:sz w:val="22"/>
        </w:rPr>
        <w:t>【图</w:t>
      </w:r>
      <w:r>
        <w:rPr>
          <w:rFonts w:hint="eastAsia"/>
          <w:b/>
          <w:sz w:val="22"/>
          <w:lang w:val="en-US" w:eastAsia="zh-CN"/>
        </w:rPr>
        <w:t>3</w:t>
      </w:r>
      <w:r>
        <w:rPr>
          <w:rFonts w:ascii="宋体" w:hAnsi="宋体" w:eastAsia="宋体"/>
          <w:b/>
          <w:sz w:val="22"/>
        </w:rPr>
        <w:t xml:space="preserve"> 冲击危险云图生成结果】</w:t>
      </w:r>
    </w:p>
    <w:p w14:paraId="426AD5BC">
      <w:pPr>
        <w:spacing w:before="200" w:after="120"/>
        <w:jc w:val="left"/>
      </w:pPr>
      <w:r>
        <w:rPr>
          <w:rFonts w:ascii="宋体" w:hAnsi="宋体" w:eastAsia="宋体"/>
          <w:b/>
          <w:sz w:val="28"/>
        </w:rPr>
        <w:t>[云图查看]</w:t>
      </w:r>
    </w:p>
    <w:p w14:paraId="3B84EB31">
      <w:pPr>
        <w:spacing w:after="120" w:line="300" w:lineRule="auto"/>
        <w:ind w:firstLine="480"/>
      </w:pPr>
      <w:r>
        <w:rPr>
          <w:rFonts w:ascii="宋体" w:hAnsi="宋体" w:eastAsia="宋体"/>
          <w:b w:val="0"/>
          <w:sz w:val="24"/>
        </w:rPr>
        <w:t>云图查看界面用于展示智能判识后的冲击危险等级区划结果。用户可在界面中查看不同颜色所对应的危险等级，并结合矿井现场空间位置判断重点关注区域。</w:t>
      </w:r>
    </w:p>
    <w:p w14:paraId="5E15A132">
      <w:pPr>
        <w:spacing w:after="120" w:line="300" w:lineRule="auto"/>
        <w:ind w:firstLine="480"/>
        <w:rPr>
          <w:rFonts w:ascii="宋体" w:hAnsi="宋体" w:eastAsia="宋体"/>
          <w:b w:val="0"/>
          <w:sz w:val="24"/>
        </w:rPr>
      </w:pPr>
      <w:r>
        <w:rPr>
          <w:rFonts w:ascii="宋体" w:hAnsi="宋体" w:eastAsia="宋体"/>
          <w:b w:val="0"/>
          <w:sz w:val="24"/>
        </w:rPr>
        <w:t>界面支持对云图进行放大、缩小、拖拽平移和视图复位。用户查看局部区域时，可通过滚轮放大目标区域；查看全局分布时，可点击重置按钮恢复整体视角。</w:t>
      </w:r>
    </w:p>
    <w:p w14:paraId="09D82893">
      <w:pPr>
        <w:spacing w:after="120" w:line="300" w:lineRule="auto"/>
        <w:jc w:val="center"/>
        <w:rPr>
          <w:rFonts w:ascii="宋体" w:hAnsi="宋体" w:eastAsia="宋体"/>
          <w:b w:val="0"/>
          <w:sz w:val="24"/>
        </w:rPr>
      </w:pPr>
      <w:r>
        <w:drawing>
          <wp:inline distT="0" distB="0" distL="114300" distR="114300">
            <wp:extent cx="2934970" cy="2058035"/>
            <wp:effectExtent l="0" t="0" r="6350"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2934970" cy="2058035"/>
                    </a:xfrm>
                    <a:prstGeom prst="rect">
                      <a:avLst/>
                    </a:prstGeom>
                    <a:noFill/>
                    <a:ln>
                      <a:noFill/>
                    </a:ln>
                  </pic:spPr>
                </pic:pic>
              </a:graphicData>
            </a:graphic>
          </wp:inline>
        </w:drawing>
      </w:r>
    </w:p>
    <w:p w14:paraId="0DA3638B">
      <w:pPr>
        <w:spacing w:before="160" w:after="160"/>
        <w:jc w:val="center"/>
      </w:pPr>
      <w:r>
        <w:rPr>
          <w:rFonts w:ascii="宋体" w:hAnsi="宋体" w:eastAsia="宋体"/>
          <w:b/>
          <w:sz w:val="22"/>
        </w:rPr>
        <w:t>【图</w:t>
      </w:r>
      <w:r>
        <w:rPr>
          <w:rFonts w:hint="eastAsia"/>
          <w:b/>
          <w:sz w:val="22"/>
          <w:lang w:val="en-US" w:eastAsia="zh-CN"/>
        </w:rPr>
        <w:t>4</w:t>
      </w:r>
      <w:r>
        <w:rPr>
          <w:rFonts w:ascii="宋体" w:hAnsi="宋体" w:eastAsia="宋体"/>
          <w:b/>
          <w:sz w:val="22"/>
        </w:rPr>
        <w:t xml:space="preserve"> 云图查看与缩放操作】</w:t>
      </w:r>
    </w:p>
    <w:p w14:paraId="142EBDC2">
      <w:pPr>
        <w:spacing w:before="200" w:after="120"/>
        <w:jc w:val="left"/>
      </w:pPr>
      <w:r>
        <w:rPr>
          <w:rFonts w:ascii="宋体" w:hAnsi="宋体" w:eastAsia="宋体"/>
          <w:b/>
          <w:sz w:val="28"/>
        </w:rPr>
        <w:t>[生成三维井下地图]</w:t>
      </w:r>
    </w:p>
    <w:p w14:paraId="20AB67A2">
      <w:pPr>
        <w:spacing w:after="120" w:line="300" w:lineRule="auto"/>
        <w:ind w:firstLine="480"/>
        <w:rPr>
          <w:rFonts w:ascii="宋体" w:hAnsi="宋体" w:eastAsia="宋体"/>
          <w:b w:val="0"/>
          <w:sz w:val="24"/>
        </w:rPr>
      </w:pPr>
      <w:r>
        <w:rPr>
          <w:rFonts w:ascii="宋体" w:hAnsi="宋体" w:eastAsia="宋体"/>
          <w:b w:val="0"/>
          <w:sz w:val="24"/>
        </w:rPr>
        <w:t>在进行三维井下地图生成操作时，用户点击界面上的三维地图功能入口，进入三维井下地图页面。系统默认加载已配置的井下三维模型，并自动调整相机视角。</w:t>
      </w:r>
    </w:p>
    <w:p w14:paraId="6C57BA79">
      <w:pPr>
        <w:spacing w:after="120" w:line="300" w:lineRule="auto"/>
        <w:rPr>
          <w:rFonts w:ascii="宋体" w:hAnsi="宋体" w:eastAsia="宋体"/>
          <w:b w:val="0"/>
          <w:sz w:val="24"/>
        </w:rPr>
      </w:pPr>
      <w:r>
        <w:drawing>
          <wp:inline distT="0" distB="0" distL="114300" distR="114300">
            <wp:extent cx="5934710" cy="2510790"/>
            <wp:effectExtent l="0" t="0" r="8890" b="381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0"/>
                    <a:stretch>
                      <a:fillRect/>
                    </a:stretch>
                  </pic:blipFill>
                  <pic:spPr>
                    <a:xfrm>
                      <a:off x="0" y="0"/>
                      <a:ext cx="5934710" cy="2510790"/>
                    </a:xfrm>
                    <a:prstGeom prst="rect">
                      <a:avLst/>
                    </a:prstGeom>
                    <a:noFill/>
                    <a:ln>
                      <a:noFill/>
                    </a:ln>
                  </pic:spPr>
                </pic:pic>
              </a:graphicData>
            </a:graphic>
          </wp:inline>
        </w:drawing>
      </w:r>
    </w:p>
    <w:p w14:paraId="17FC49CF">
      <w:pPr>
        <w:spacing w:before="160" w:after="160"/>
        <w:jc w:val="center"/>
      </w:pPr>
      <w:r>
        <w:rPr>
          <w:rFonts w:ascii="宋体" w:hAnsi="宋体" w:eastAsia="宋体"/>
          <w:b/>
          <w:sz w:val="22"/>
        </w:rPr>
        <w:t>【图</w:t>
      </w:r>
      <w:r>
        <w:rPr>
          <w:rFonts w:hint="eastAsia"/>
          <w:b/>
          <w:sz w:val="22"/>
          <w:lang w:val="en-US" w:eastAsia="zh-CN"/>
        </w:rPr>
        <w:t>5</w:t>
      </w:r>
      <w:r>
        <w:rPr>
          <w:rFonts w:ascii="宋体" w:hAnsi="宋体" w:eastAsia="宋体"/>
          <w:b/>
          <w:sz w:val="22"/>
        </w:rPr>
        <w:t xml:space="preserve"> 三维井下地图页面截图】</w:t>
      </w:r>
    </w:p>
    <w:p w14:paraId="54ACF7A9">
      <w:pPr>
        <w:spacing w:after="120" w:line="300" w:lineRule="auto"/>
        <w:ind w:firstLine="480"/>
      </w:pPr>
      <w:r>
        <w:rPr>
          <w:rFonts w:ascii="宋体" w:hAnsi="宋体" w:eastAsia="宋体"/>
          <w:b w:val="0"/>
          <w:sz w:val="24"/>
        </w:rPr>
        <w:t>三维井下地图可显示煤层、采空区、断层、煤柱等井下空间对象。用户可使用鼠标进行旋转、缩放和平移操作，从不同角度查看井下空间结构。</w:t>
      </w:r>
    </w:p>
    <w:p w14:paraId="0ACAE68B">
      <w:pPr>
        <w:spacing w:after="120" w:line="300" w:lineRule="auto"/>
        <w:ind w:firstLine="480"/>
        <w:rPr>
          <w:rFonts w:ascii="宋体" w:hAnsi="宋体" w:eastAsia="宋体"/>
          <w:b w:val="0"/>
          <w:sz w:val="24"/>
        </w:rPr>
      </w:pPr>
      <w:r>
        <w:rPr>
          <w:rFonts w:ascii="宋体" w:hAnsi="宋体" w:eastAsia="宋体"/>
          <w:b w:val="0"/>
          <w:sz w:val="24"/>
        </w:rPr>
        <w:t>系统在三维模型上叠加观测点图层。观测点以彩色点位形式显示，颜色由系统根据综合风险值自动计算生成。不同颜色代表不同冲击危险等级。</w:t>
      </w:r>
    </w:p>
    <w:p w14:paraId="25ED084C">
      <w:pPr>
        <w:spacing w:after="120" w:line="300" w:lineRule="auto"/>
        <w:rPr>
          <w:rFonts w:ascii="宋体" w:hAnsi="宋体" w:eastAsia="宋体"/>
          <w:b w:val="0"/>
          <w:sz w:val="24"/>
        </w:rPr>
      </w:pPr>
      <w:r>
        <w:drawing>
          <wp:inline distT="0" distB="0" distL="114300" distR="114300">
            <wp:extent cx="5934710" cy="2510790"/>
            <wp:effectExtent l="0" t="0" r="8890" b="381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1"/>
                    <a:stretch>
                      <a:fillRect/>
                    </a:stretch>
                  </pic:blipFill>
                  <pic:spPr>
                    <a:xfrm>
                      <a:off x="0" y="0"/>
                      <a:ext cx="5934710" cy="2510790"/>
                    </a:xfrm>
                    <a:prstGeom prst="rect">
                      <a:avLst/>
                    </a:prstGeom>
                    <a:noFill/>
                    <a:ln>
                      <a:noFill/>
                    </a:ln>
                  </pic:spPr>
                </pic:pic>
              </a:graphicData>
            </a:graphic>
          </wp:inline>
        </w:drawing>
      </w:r>
    </w:p>
    <w:p w14:paraId="0D82510F">
      <w:pPr>
        <w:spacing w:before="160" w:after="160"/>
        <w:jc w:val="center"/>
      </w:pPr>
      <w:r>
        <w:rPr>
          <w:rFonts w:ascii="宋体" w:hAnsi="宋体" w:eastAsia="宋体"/>
          <w:b/>
          <w:sz w:val="22"/>
        </w:rPr>
        <w:t>【图</w:t>
      </w:r>
      <w:r>
        <w:rPr>
          <w:rFonts w:hint="eastAsia"/>
          <w:b/>
          <w:sz w:val="22"/>
          <w:lang w:val="en-US" w:eastAsia="zh-CN"/>
        </w:rPr>
        <w:t>6</w:t>
      </w:r>
      <w:r>
        <w:rPr>
          <w:rFonts w:ascii="宋体" w:hAnsi="宋体" w:eastAsia="宋体"/>
          <w:b/>
          <w:sz w:val="22"/>
        </w:rPr>
        <w:t xml:space="preserve"> 三维井下地图与观测点图层截图】</w:t>
      </w:r>
    </w:p>
    <w:p w14:paraId="71C3BDFC">
      <w:pPr>
        <w:spacing w:before="200" w:after="120"/>
        <w:jc w:val="left"/>
      </w:pPr>
      <w:r>
        <w:rPr>
          <w:rFonts w:ascii="宋体" w:hAnsi="宋体" w:eastAsia="宋体"/>
          <w:b/>
          <w:sz w:val="28"/>
        </w:rPr>
        <w:t>[观测点显示]</w:t>
      </w:r>
    </w:p>
    <w:p w14:paraId="6FE97BC7">
      <w:pPr>
        <w:spacing w:after="120" w:line="300" w:lineRule="auto"/>
        <w:ind w:firstLine="480"/>
      </w:pPr>
      <w:r>
        <w:rPr>
          <w:rFonts w:ascii="宋体" w:hAnsi="宋体" w:eastAsia="宋体"/>
          <w:b w:val="0"/>
          <w:sz w:val="24"/>
        </w:rPr>
        <w:t>三维井下地图中的观测点用于表达矿井关键位置的风险状态。系统加载观测点数据后，会根据点位坐标将其叠加到井下三维模型上。观测点颜色根据综合风险值自动映射，便于用户快速判断不同位置的危险程度。</w:t>
      </w:r>
    </w:p>
    <w:p w14:paraId="58849639">
      <w:pPr>
        <w:spacing w:after="120" w:line="300" w:lineRule="auto"/>
        <w:ind w:firstLine="480"/>
        <w:rPr>
          <w:rFonts w:ascii="宋体" w:hAnsi="宋体" w:eastAsia="宋体"/>
          <w:b w:val="0"/>
          <w:sz w:val="24"/>
        </w:rPr>
      </w:pPr>
      <w:r>
        <w:rPr>
          <w:rFonts w:ascii="宋体" w:hAnsi="宋体" w:eastAsia="宋体"/>
          <w:b w:val="0"/>
          <w:sz w:val="24"/>
        </w:rPr>
        <w:t>用户可点击界面上的显示或隐藏按钮控制观测点图层。当需要查看纯模型结构时，可隐藏点位；当需要分析冲击危险等级时，可重新显示点位图层。</w:t>
      </w:r>
    </w:p>
    <w:p w14:paraId="2D06C2CB">
      <w:pPr>
        <w:spacing w:after="120" w:line="300" w:lineRule="auto"/>
        <w:jc w:val="center"/>
        <w:rPr>
          <w:rFonts w:hint="eastAsia" w:ascii="宋体" w:hAnsi="宋体" w:eastAsia="宋体"/>
          <w:b w:val="0"/>
          <w:sz w:val="24"/>
          <w:lang w:eastAsia="zh-CN"/>
        </w:rPr>
      </w:pPr>
      <w:r>
        <w:drawing>
          <wp:inline distT="0" distB="0" distL="114300" distR="114300">
            <wp:extent cx="2887980" cy="1409700"/>
            <wp:effectExtent l="0" t="0" r="7620" b="7620"/>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2"/>
                    <a:stretch>
                      <a:fillRect/>
                    </a:stretch>
                  </pic:blipFill>
                  <pic:spPr>
                    <a:xfrm>
                      <a:off x="0" y="0"/>
                      <a:ext cx="2887980" cy="1409700"/>
                    </a:xfrm>
                    <a:prstGeom prst="rect">
                      <a:avLst/>
                    </a:prstGeom>
                    <a:noFill/>
                    <a:ln>
                      <a:noFill/>
                    </a:ln>
                  </pic:spPr>
                </pic:pic>
              </a:graphicData>
            </a:graphic>
          </wp:inline>
        </w:drawing>
      </w:r>
    </w:p>
    <w:p w14:paraId="392157E4">
      <w:pPr>
        <w:spacing w:before="160" w:after="160"/>
        <w:jc w:val="center"/>
      </w:pPr>
      <w:r>
        <w:rPr>
          <w:rFonts w:ascii="宋体" w:hAnsi="宋体" w:eastAsia="宋体"/>
          <w:b/>
          <w:sz w:val="22"/>
        </w:rPr>
        <w:t>【图9 观测点显示与隐藏操作截图】</w:t>
      </w:r>
    </w:p>
    <w:p w14:paraId="22F815BD">
      <w:pPr>
        <w:spacing w:before="200" w:after="120"/>
        <w:jc w:val="left"/>
      </w:pPr>
      <w:r>
        <w:rPr>
          <w:rFonts w:ascii="宋体" w:hAnsi="宋体" w:eastAsia="宋体"/>
          <w:b/>
          <w:sz w:val="28"/>
        </w:rPr>
        <w:t>[危险等级颜色说明]</w:t>
      </w:r>
    </w:p>
    <w:p w14:paraId="20B0E070">
      <w:pPr>
        <w:spacing w:after="120" w:line="300" w:lineRule="auto"/>
        <w:ind w:firstLine="480"/>
      </w:pPr>
      <w:r>
        <w:rPr>
          <w:rFonts w:ascii="宋体" w:hAnsi="宋体" w:eastAsia="宋体"/>
          <w:b w:val="0"/>
          <w:sz w:val="24"/>
        </w:rPr>
        <w:t>系统采用颜色分级方式表达冲击危险等级。通常情况下，青色或绿色表示低危险，黄色表示中等危险，橙色表示较高危险，红色表示高危险。用户可根据颜色快速识别重点危险区域。</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55B89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358B002">
            <w:pPr>
              <w:spacing w:after="0" w:line="240" w:lineRule="auto"/>
            </w:pPr>
            <w:r>
              <w:rPr>
                <w:rFonts w:ascii="宋体" w:hAnsi="宋体" w:eastAsia="宋体"/>
                <w:b/>
                <w:sz w:val="22"/>
              </w:rPr>
              <w:t>危险等级</w:t>
            </w:r>
          </w:p>
        </w:tc>
        <w:tc>
          <w:tcPr>
            <w:tcW w:w="2340" w:type="dxa"/>
          </w:tcPr>
          <w:p w14:paraId="6928C2D8">
            <w:pPr>
              <w:spacing w:after="0" w:line="240" w:lineRule="auto"/>
            </w:pPr>
            <w:r>
              <w:rPr>
                <w:rFonts w:ascii="宋体" w:hAnsi="宋体" w:eastAsia="宋体"/>
                <w:b/>
                <w:sz w:val="22"/>
              </w:rPr>
              <w:t>风险值范围</w:t>
            </w:r>
          </w:p>
        </w:tc>
        <w:tc>
          <w:tcPr>
            <w:tcW w:w="2340" w:type="dxa"/>
          </w:tcPr>
          <w:p w14:paraId="2A18C3B8">
            <w:pPr>
              <w:spacing w:after="0" w:line="240" w:lineRule="auto"/>
            </w:pPr>
            <w:r>
              <w:rPr>
                <w:rFonts w:ascii="宋体" w:hAnsi="宋体" w:eastAsia="宋体"/>
                <w:b/>
                <w:sz w:val="22"/>
              </w:rPr>
              <w:t>显示颜色</w:t>
            </w:r>
          </w:p>
        </w:tc>
        <w:tc>
          <w:tcPr>
            <w:tcW w:w="2340" w:type="dxa"/>
          </w:tcPr>
          <w:p w14:paraId="0B5C8663">
            <w:pPr>
              <w:spacing w:after="0" w:line="240" w:lineRule="auto"/>
            </w:pPr>
            <w:r>
              <w:rPr>
                <w:rFonts w:ascii="宋体" w:hAnsi="宋体" w:eastAsia="宋体"/>
                <w:b/>
                <w:sz w:val="22"/>
              </w:rPr>
              <w:t>说明</w:t>
            </w:r>
          </w:p>
        </w:tc>
      </w:tr>
      <w:tr w14:paraId="6E9E2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119CB51">
            <w:pPr>
              <w:spacing w:after="0" w:line="240" w:lineRule="auto"/>
            </w:pPr>
            <w:r>
              <w:rPr>
                <w:rFonts w:ascii="宋体" w:hAnsi="宋体" w:eastAsia="宋体"/>
                <w:b w:val="0"/>
                <w:sz w:val="22"/>
              </w:rPr>
              <w:t>低危险</w:t>
            </w:r>
          </w:p>
        </w:tc>
        <w:tc>
          <w:tcPr>
            <w:tcW w:w="2340" w:type="dxa"/>
          </w:tcPr>
          <w:p w14:paraId="154E7875">
            <w:pPr>
              <w:spacing w:after="0" w:line="240" w:lineRule="auto"/>
            </w:pPr>
            <w:r>
              <w:rPr>
                <w:rFonts w:ascii="宋体" w:hAnsi="宋体" w:eastAsia="宋体"/>
                <w:b w:val="0"/>
                <w:sz w:val="22"/>
              </w:rPr>
              <w:t>0.00-0.25</w:t>
            </w:r>
          </w:p>
        </w:tc>
        <w:tc>
          <w:tcPr>
            <w:tcW w:w="2340" w:type="dxa"/>
          </w:tcPr>
          <w:p w14:paraId="0EE38D23">
            <w:pPr>
              <w:spacing w:after="0" w:line="240" w:lineRule="auto"/>
            </w:pPr>
            <w:r>
              <w:rPr>
                <w:rFonts w:ascii="宋体" w:hAnsi="宋体" w:eastAsia="宋体"/>
                <w:b w:val="0"/>
                <w:sz w:val="22"/>
              </w:rPr>
              <w:t>青色或绿色</w:t>
            </w:r>
          </w:p>
        </w:tc>
        <w:tc>
          <w:tcPr>
            <w:tcW w:w="2340" w:type="dxa"/>
          </w:tcPr>
          <w:p w14:paraId="75493718">
            <w:pPr>
              <w:spacing w:after="0" w:line="240" w:lineRule="auto"/>
            </w:pPr>
            <w:r>
              <w:rPr>
                <w:rFonts w:ascii="宋体" w:hAnsi="宋体" w:eastAsia="宋体"/>
                <w:b w:val="0"/>
                <w:sz w:val="22"/>
              </w:rPr>
              <w:t>常规监测</w:t>
            </w:r>
          </w:p>
        </w:tc>
      </w:tr>
      <w:tr w14:paraId="33E8C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50DAE04">
            <w:pPr>
              <w:spacing w:after="0" w:line="240" w:lineRule="auto"/>
            </w:pPr>
            <w:r>
              <w:rPr>
                <w:rFonts w:ascii="宋体" w:hAnsi="宋体" w:eastAsia="宋体"/>
                <w:b w:val="0"/>
                <w:sz w:val="22"/>
              </w:rPr>
              <w:t>中等危险</w:t>
            </w:r>
          </w:p>
        </w:tc>
        <w:tc>
          <w:tcPr>
            <w:tcW w:w="2340" w:type="dxa"/>
          </w:tcPr>
          <w:p w14:paraId="4B3324AC">
            <w:pPr>
              <w:spacing w:after="0" w:line="240" w:lineRule="auto"/>
            </w:pPr>
            <w:r>
              <w:rPr>
                <w:rFonts w:ascii="宋体" w:hAnsi="宋体" w:eastAsia="宋体"/>
                <w:b w:val="0"/>
                <w:sz w:val="22"/>
              </w:rPr>
              <w:t>0.25-0.50</w:t>
            </w:r>
          </w:p>
        </w:tc>
        <w:tc>
          <w:tcPr>
            <w:tcW w:w="2340" w:type="dxa"/>
          </w:tcPr>
          <w:p w14:paraId="7E6306E7">
            <w:pPr>
              <w:spacing w:after="0" w:line="240" w:lineRule="auto"/>
            </w:pPr>
            <w:r>
              <w:rPr>
                <w:rFonts w:ascii="宋体" w:hAnsi="宋体" w:eastAsia="宋体"/>
                <w:b w:val="0"/>
                <w:sz w:val="22"/>
              </w:rPr>
              <w:t>黄色</w:t>
            </w:r>
          </w:p>
        </w:tc>
        <w:tc>
          <w:tcPr>
            <w:tcW w:w="2340" w:type="dxa"/>
          </w:tcPr>
          <w:p w14:paraId="355CE1CE">
            <w:pPr>
              <w:spacing w:after="0" w:line="240" w:lineRule="auto"/>
            </w:pPr>
            <w:r>
              <w:rPr>
                <w:rFonts w:ascii="宋体" w:hAnsi="宋体" w:eastAsia="宋体"/>
                <w:b w:val="0"/>
                <w:sz w:val="22"/>
              </w:rPr>
              <w:t>持续关注</w:t>
            </w:r>
          </w:p>
        </w:tc>
      </w:tr>
      <w:tr w14:paraId="1996C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049B297">
            <w:pPr>
              <w:spacing w:after="0" w:line="240" w:lineRule="auto"/>
            </w:pPr>
            <w:r>
              <w:rPr>
                <w:rFonts w:ascii="宋体" w:hAnsi="宋体" w:eastAsia="宋体"/>
                <w:b w:val="0"/>
                <w:sz w:val="22"/>
              </w:rPr>
              <w:t>较高危险</w:t>
            </w:r>
          </w:p>
        </w:tc>
        <w:tc>
          <w:tcPr>
            <w:tcW w:w="2340" w:type="dxa"/>
          </w:tcPr>
          <w:p w14:paraId="7BD14377">
            <w:pPr>
              <w:spacing w:after="0" w:line="240" w:lineRule="auto"/>
            </w:pPr>
            <w:r>
              <w:rPr>
                <w:rFonts w:ascii="宋体" w:hAnsi="宋体" w:eastAsia="宋体"/>
                <w:b w:val="0"/>
                <w:sz w:val="22"/>
              </w:rPr>
              <w:t>0.50-0.75</w:t>
            </w:r>
          </w:p>
        </w:tc>
        <w:tc>
          <w:tcPr>
            <w:tcW w:w="2340" w:type="dxa"/>
          </w:tcPr>
          <w:p w14:paraId="1B6E73A8">
            <w:pPr>
              <w:spacing w:after="0" w:line="240" w:lineRule="auto"/>
            </w:pPr>
            <w:r>
              <w:rPr>
                <w:rFonts w:ascii="宋体" w:hAnsi="宋体" w:eastAsia="宋体"/>
                <w:b w:val="0"/>
                <w:sz w:val="22"/>
              </w:rPr>
              <w:t>橙色</w:t>
            </w:r>
          </w:p>
        </w:tc>
        <w:tc>
          <w:tcPr>
            <w:tcW w:w="2340" w:type="dxa"/>
          </w:tcPr>
          <w:p w14:paraId="1EF4C3B5">
            <w:pPr>
              <w:spacing w:after="0" w:line="240" w:lineRule="auto"/>
            </w:pPr>
            <w:r>
              <w:rPr>
                <w:rFonts w:ascii="宋体" w:hAnsi="宋体" w:eastAsia="宋体"/>
                <w:b w:val="0"/>
                <w:sz w:val="22"/>
              </w:rPr>
              <w:t>加强研判</w:t>
            </w:r>
          </w:p>
        </w:tc>
      </w:tr>
      <w:tr w14:paraId="444B4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C42EB95">
            <w:pPr>
              <w:spacing w:after="0" w:line="240" w:lineRule="auto"/>
            </w:pPr>
            <w:r>
              <w:rPr>
                <w:rFonts w:ascii="宋体" w:hAnsi="宋体" w:eastAsia="宋体"/>
                <w:b w:val="0"/>
                <w:sz w:val="22"/>
              </w:rPr>
              <w:t>高危险</w:t>
            </w:r>
          </w:p>
        </w:tc>
        <w:tc>
          <w:tcPr>
            <w:tcW w:w="2340" w:type="dxa"/>
          </w:tcPr>
          <w:p w14:paraId="530263EF">
            <w:pPr>
              <w:spacing w:after="0" w:line="240" w:lineRule="auto"/>
            </w:pPr>
            <w:r>
              <w:rPr>
                <w:rFonts w:ascii="宋体" w:hAnsi="宋体" w:eastAsia="宋体"/>
                <w:b w:val="0"/>
                <w:sz w:val="22"/>
              </w:rPr>
              <w:t>0.75-1.00</w:t>
            </w:r>
          </w:p>
        </w:tc>
        <w:tc>
          <w:tcPr>
            <w:tcW w:w="2340" w:type="dxa"/>
          </w:tcPr>
          <w:p w14:paraId="02410F47">
            <w:pPr>
              <w:spacing w:after="0" w:line="240" w:lineRule="auto"/>
            </w:pPr>
            <w:r>
              <w:rPr>
                <w:rFonts w:ascii="宋体" w:hAnsi="宋体" w:eastAsia="宋体"/>
                <w:b w:val="0"/>
                <w:sz w:val="22"/>
              </w:rPr>
              <w:t>红色</w:t>
            </w:r>
          </w:p>
        </w:tc>
        <w:tc>
          <w:tcPr>
            <w:tcW w:w="2340" w:type="dxa"/>
          </w:tcPr>
          <w:p w14:paraId="78D3DD20">
            <w:pPr>
              <w:spacing w:after="0" w:line="240" w:lineRule="auto"/>
            </w:pPr>
            <w:r>
              <w:rPr>
                <w:rFonts w:ascii="宋体" w:hAnsi="宋体" w:eastAsia="宋体"/>
                <w:b w:val="0"/>
                <w:sz w:val="22"/>
              </w:rPr>
              <w:t>重点预警</w:t>
            </w:r>
          </w:p>
        </w:tc>
      </w:tr>
    </w:tbl>
    <w:p w14:paraId="79646676">
      <w:pPr>
        <w:jc w:val="center"/>
      </w:pPr>
      <w:r>
        <w:drawing>
          <wp:inline distT="0" distB="0" distL="114300" distR="114300">
            <wp:extent cx="4953000" cy="2148840"/>
            <wp:effectExtent l="0" t="0" r="0" b="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3"/>
                    <a:stretch>
                      <a:fillRect/>
                    </a:stretch>
                  </pic:blipFill>
                  <pic:spPr>
                    <a:xfrm>
                      <a:off x="0" y="0"/>
                      <a:ext cx="4953000" cy="2148840"/>
                    </a:xfrm>
                    <a:prstGeom prst="rect">
                      <a:avLst/>
                    </a:prstGeom>
                    <a:noFill/>
                    <a:ln>
                      <a:noFill/>
                    </a:ln>
                  </pic:spPr>
                </pic:pic>
              </a:graphicData>
            </a:graphic>
          </wp:inline>
        </w:drawing>
      </w:r>
    </w:p>
    <w:p w14:paraId="35B9AC10">
      <w:pPr>
        <w:spacing w:before="160" w:after="160"/>
        <w:jc w:val="center"/>
      </w:pPr>
      <w:r>
        <w:rPr>
          <w:rFonts w:ascii="宋体" w:hAnsi="宋体" w:eastAsia="宋体"/>
          <w:b/>
          <w:sz w:val="22"/>
        </w:rPr>
        <w:t>【图12 危险等级颜色示意图】</w:t>
      </w:r>
    </w:p>
    <w:p w14:paraId="3552F285">
      <w:pPr>
        <w:spacing w:before="200" w:after="120"/>
        <w:jc w:val="left"/>
      </w:pPr>
      <w:r>
        <w:rPr>
          <w:rFonts w:ascii="宋体" w:hAnsi="宋体" w:eastAsia="宋体"/>
          <w:b/>
          <w:sz w:val="28"/>
        </w:rPr>
        <w:t>[系统配置]</w:t>
      </w:r>
    </w:p>
    <w:p w14:paraId="1DB7B16A">
      <w:pPr>
        <w:spacing w:after="120" w:line="300" w:lineRule="auto"/>
        <w:ind w:firstLine="480"/>
      </w:pPr>
      <w:r>
        <w:rPr>
          <w:rFonts w:ascii="宋体" w:hAnsi="宋体" w:eastAsia="宋体"/>
          <w:b w:val="0"/>
          <w:sz w:val="24"/>
        </w:rPr>
        <w:t>系统提供基础配置能力，用于管理数据上传目录、结果输出目录、上传文件大小限制和运行参数。用户可根据部署环境进行相应配置。</w:t>
      </w:r>
    </w:p>
    <w:p w14:paraId="0237EDB4">
      <w:pPr>
        <w:spacing w:after="120" w:line="300" w:lineRule="auto"/>
        <w:ind w:firstLine="480"/>
        <w:rPr>
          <w:rFonts w:ascii="宋体" w:hAnsi="宋体" w:eastAsia="宋体"/>
          <w:b w:val="0"/>
          <w:sz w:val="24"/>
        </w:rPr>
      </w:pPr>
      <w:r>
        <w:rPr>
          <w:rFonts w:ascii="宋体" w:hAnsi="宋体" w:eastAsia="宋体"/>
          <w:b w:val="0"/>
          <w:sz w:val="24"/>
        </w:rPr>
        <w:t>配置完成后，系统在后续数据上传、结果生成和资源加载过程中自动使用当前配置。配置功能提高了系统在不同矿井、不同工作站和不同数据目录下的适配能力。</w:t>
      </w:r>
    </w:p>
    <w:p w14:paraId="6AFD5F0B">
      <w:pPr>
        <w:spacing w:after="120" w:line="300" w:lineRule="auto"/>
        <w:rPr>
          <w:rFonts w:ascii="宋体" w:hAnsi="宋体" w:eastAsia="宋体"/>
          <w:b w:val="0"/>
          <w:sz w:val="24"/>
        </w:rPr>
      </w:pPr>
      <w:r>
        <w:drawing>
          <wp:inline distT="0" distB="0" distL="114300" distR="114300">
            <wp:extent cx="5934710" cy="2510790"/>
            <wp:effectExtent l="0" t="0" r="8890" b="381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4"/>
                    <a:stretch>
                      <a:fillRect/>
                    </a:stretch>
                  </pic:blipFill>
                  <pic:spPr>
                    <a:xfrm>
                      <a:off x="0" y="0"/>
                      <a:ext cx="5934710" cy="2510790"/>
                    </a:xfrm>
                    <a:prstGeom prst="rect">
                      <a:avLst/>
                    </a:prstGeom>
                    <a:noFill/>
                    <a:ln>
                      <a:noFill/>
                    </a:ln>
                  </pic:spPr>
                </pic:pic>
              </a:graphicData>
            </a:graphic>
          </wp:inline>
        </w:drawing>
      </w:r>
    </w:p>
    <w:p w14:paraId="77527FF5">
      <w:pPr>
        <w:spacing w:before="160" w:after="160"/>
        <w:jc w:val="center"/>
      </w:pPr>
      <w:r>
        <w:rPr>
          <w:rFonts w:ascii="宋体" w:hAnsi="宋体" w:eastAsia="宋体"/>
          <w:b/>
          <w:sz w:val="22"/>
        </w:rPr>
        <w:t>【图13 系统配置界面截图】</w:t>
      </w:r>
    </w:p>
    <w:p w14:paraId="1A3E97EE">
      <w:pPr>
        <w:spacing w:before="200" w:after="120"/>
        <w:jc w:val="left"/>
      </w:pPr>
      <w:r>
        <w:rPr>
          <w:rFonts w:ascii="宋体" w:hAnsi="宋体" w:eastAsia="宋体"/>
          <w:b/>
          <w:sz w:val="28"/>
        </w:rPr>
        <w:t>[运行环境]</w:t>
      </w:r>
    </w:p>
    <w:p w14:paraId="3368E413">
      <w:pPr>
        <w:spacing w:after="120" w:line="300" w:lineRule="auto"/>
        <w:ind w:firstLine="480"/>
      </w:pPr>
      <w:r>
        <w:rPr>
          <w:rFonts w:ascii="宋体" w:hAnsi="宋体" w:eastAsia="宋体"/>
          <w:b w:val="0"/>
          <w:sz w:val="24"/>
        </w:rPr>
        <w:t>软件运行时建议使用 Windows 操作系统、现代浏览器以及支持 WebGL 的图形环境。前端页面通过浏览器访问，后端服务负责数据处理和计算。</w:t>
      </w:r>
    </w:p>
    <w:p w14:paraId="35A23FB8">
      <w:pPr>
        <w:spacing w:after="120" w:line="300" w:lineRule="auto"/>
        <w:ind w:firstLine="480"/>
      </w:pPr>
      <w:r>
        <w:rPr>
          <w:rFonts w:ascii="宋体" w:hAnsi="宋体" w:eastAsia="宋体"/>
          <w:b w:val="0"/>
          <w:sz w:val="24"/>
        </w:rPr>
        <w:t>推荐硬件环境为 Intel i5 或同等级以上处理器、8GB 及以上内存、支持 WebGL 的显卡或集成显卡。推荐使用 Chrome 或 Edge 浏览器。</w:t>
      </w:r>
    </w:p>
    <w:p w14:paraId="1D6CEB07">
      <w:pPr>
        <w:spacing w:before="200" w:after="120"/>
        <w:jc w:val="left"/>
      </w:pPr>
      <w:r>
        <w:rPr>
          <w:rFonts w:ascii="宋体" w:hAnsi="宋体" w:eastAsia="宋体"/>
          <w:b/>
          <w:sz w:val="28"/>
        </w:rPr>
        <w:t>[退出系统]</w:t>
      </w:r>
    </w:p>
    <w:p w14:paraId="7A106127">
      <w:pPr>
        <w:spacing w:after="120" w:line="300" w:lineRule="auto"/>
        <w:ind w:firstLine="480"/>
      </w:pPr>
      <w:r>
        <w:rPr>
          <w:rFonts w:ascii="宋体" w:hAnsi="宋体" w:eastAsia="宋体"/>
          <w:b w:val="0"/>
          <w:sz w:val="24"/>
        </w:rPr>
        <w:t>用户完成云图查看或三维井下地图分析后，可直接关闭浏览器页面退出系统。</w:t>
      </w:r>
    </w:p>
    <w:p w14:paraId="1851DF23">
      <w:pPr>
        <w:spacing w:before="200" w:after="120"/>
        <w:jc w:val="left"/>
      </w:pPr>
      <w:r>
        <w:rPr>
          <w:rFonts w:ascii="宋体" w:hAnsi="宋体" w:eastAsia="宋体"/>
          <w:b/>
          <w:sz w:val="28"/>
        </w:rPr>
        <w:t>[软件特点]</w:t>
      </w:r>
    </w:p>
    <w:p w14:paraId="78165625">
      <w:pPr>
        <w:spacing w:after="120" w:line="300" w:lineRule="auto"/>
        <w:ind w:firstLine="480"/>
      </w:pPr>
      <w:r>
        <w:rPr>
          <w:rFonts w:ascii="宋体" w:hAnsi="宋体" w:eastAsia="宋体"/>
          <w:b w:val="0"/>
          <w:sz w:val="24"/>
        </w:rPr>
        <w:t>本软件围绕冲击地压矿井微震监测和危险等级区划业务设计，具有智能判识、云图表达、三维展示、点位交互、颜色动态刷新和模块化扩展等特点。软件通过二维云图和三维井下地图相结合的方式，提升冲击危险分析结果的直观性和可操作性。</w:t>
      </w:r>
    </w:p>
    <w:p>
      <w:r>
        <w:rPr>
          <w:b/>
          <w:sz w:val="28"/>
        </w:rPr>
        <w:t>[用户登录与身份认证]</w:t>
      </w:r>
    </w:p>
    <w:p>
      <w:r>
        <w:rPr>
          <w:sz w:val="24"/>
        </w:rPr>
        <w:t>用户进入系统时首先进入登录界面。登录界面独立展示系统名称，并提供用户名、密码输入及登录按钮。系统对用户提交的身份信息进行校验，校验通过后进入业务主界面；校验失败时给出错误提示，防止无效账号进入系统。</w:t>
      </w:r>
    </w:p>
    <w:p>
      <w:r>
        <w:rPr>
          <w:sz w:val="24"/>
        </w:rPr>
        <w:t>登录认证功能用于建立用户身份与业务操作之间的对应关系。系统通过会话令牌记录当前用户状态，并在用户访问云图生成、三维井下地图和人员管理等功能时进行权限校验，确保业务数据和管理功能仅向授权用户开放。</w:t>
      </w:r>
    </w:p>
    <w:p>
      <w:pPr>
        <w:jc w:val="center"/>
      </w:pPr>
      <w:r>
        <w:rPr>
          <w:b/>
          <w:sz w:val="24"/>
        </w:rPr>
        <w:t>【图14 系统登录界面截图】</w:t>
      </w:r>
    </w:p>
    <w:p>
      <w:r>
        <w:rPr>
          <w:b/>
          <w:sz w:val="28"/>
        </w:rPr>
        <w:t>[用户注册]</w:t>
      </w:r>
    </w:p>
    <w:p>
      <w:r>
        <w:rPr>
          <w:sz w:val="24"/>
        </w:rPr>
        <w:t>系统提供用户注册功能，用于新增普通业务用户。用户在注册界面填写账号、姓名和密码后，系统自动完成账号创建，并将新账号默认设置为普通用户权限。普通用户注册后可使用冲击危险云图生成和三维井下地图查看等业务功能。</w:t>
      </w:r>
    </w:p>
    <w:p>
      <w:r>
        <w:rPr>
          <w:sz w:val="24"/>
        </w:rPr>
        <w:t>注册功能可满足矿井监测人员、技术分析人员和现场业务人员的快速接入需求，降低系统初始化和人员扩展成本。管理员可在人员管理模块中对注册用户进行状态维护和权限调整。</w:t>
      </w:r>
    </w:p>
    <w:p>
      <w:pPr>
        <w:jc w:val="center"/>
      </w:pPr>
      <w:r>
        <w:rPr>
          <w:b/>
          <w:sz w:val="24"/>
        </w:rPr>
        <w:t>【图15 用户注册界面截图】</w:t>
      </w:r>
    </w:p>
    <w:p>
      <w:r>
        <w:rPr>
          <w:b/>
          <w:sz w:val="28"/>
        </w:rPr>
        <w:t>[人员管理]</w:t>
      </w:r>
    </w:p>
    <w:p>
      <w:r>
        <w:rPr>
          <w:sz w:val="24"/>
        </w:rPr>
        <w:t>人员管理功能面向管理员开放。管理员登录后，可在系统导航栏进入人员管理页面，对系统用户进行集中维护。人员管理页面以列表形式展示用户名、姓名、角色、启用状态、创建时间和操作按钮，便于管理员快速掌握当前账号使用情况。</w:t>
      </w:r>
    </w:p>
    <w:p>
      <w:r>
        <w:rPr>
          <w:sz w:val="24"/>
        </w:rPr>
        <w:t>管理员可对用户执行编辑、启用、停用、角色分配、密码重置和删除等操作。当用户岗位变化、权限调整或账号停用时，管理员可通过该模块完成统一管理，保证系统账号体系与实际组织管理要求一致。</w:t>
      </w:r>
    </w:p>
    <w:p>
      <w:pPr>
        <w:jc w:val="center"/>
      </w:pPr>
      <w:r>
        <w:rPr>
          <w:b/>
          <w:sz w:val="24"/>
        </w:rPr>
        <w:t>【图16 人员管理界面截图】</w:t>
      </w:r>
    </w:p>
    <w:p>
      <w:r>
        <w:rPr>
          <w:b/>
          <w:sz w:val="28"/>
        </w:rPr>
        <w:t>[权限划分]</w:t>
      </w:r>
    </w:p>
    <w:p>
      <w:r>
        <w:rPr>
          <w:sz w:val="24"/>
        </w:rPr>
        <w:t>系统权限分为管理员和用户两类。管理员拥有系统管理权限，可使用冲击危险云图生成、三维井下地图生成及人员管理等全部功能，并可为其他用户分配角色权限；普通用户仅拥有业务使用权限，可访问当前已有的云图生成和三维井下地图功能，但不能进入人员管理页面，也不能修改其他用户权限。</w:t>
      </w:r>
    </w:p>
    <w:p>
      <w:r>
        <w:rPr>
          <w:sz w:val="24"/>
        </w:rPr>
        <w:t>系统在前端路由和后端接口两个层面进行权限控制。前端根据当前用户角色动态显示功能入口，未登录用户访问业务页面时自动跳转至登录页面；后端接口对人员管理相关操作进行管理员权限校验，防止普通用户绕过界面直接访问管理接口。</w:t>
      </w:r>
    </w:p>
    <w:p>
      <w:pPr>
        <w:jc w:val="center"/>
      </w:pPr>
      <w:r>
        <w:rPr>
          <w:b/>
          <w:sz w:val="24"/>
        </w:rPr>
        <w:t>【图17 角色权限划分示意图】</w:t>
      </w:r>
    </w:p>
    <w:p>
      <w:r>
        <w:rPr>
          <w:b/>
          <w:sz w:val="28"/>
        </w:rPr>
        <w:t>[安全管理机制]</w:t>
      </w:r>
    </w:p>
    <w:p>
      <w:r>
        <w:rPr>
          <w:sz w:val="24"/>
        </w:rPr>
        <w:t>系统采用账号口令、会话令牌、角色识别和接口鉴权相结合的方式实现基础安全管理。用户密码在系统内部以加盐摘要形式保存，登录成功后由系统生成访问令牌，后续业务请求携带令牌完成身份识别。退出系统时，系统清理本地会话信息并返回登录界面。</w:t>
      </w:r>
    </w:p>
    <w:p>
      <w:r>
        <w:rPr>
          <w:sz w:val="24"/>
        </w:rPr>
        <w:t>通过上述机制，软件能够实现不同岗位人员的分级使用，保证管理员负责系统账号和权限维护，普通用户专注于冲击危险云图生成和三维井下地图分析，形成清晰、可控、可扩展的系统使用体系。</w:t>
      </w:r>
    </w:p>
    <w:p>
      <w:pPr>
        <w:jc w:val="center"/>
      </w:pPr>
      <w:r>
        <w:rPr>
          <w:b/>
          <w:sz w:val="24"/>
        </w:rPr>
        <w:t>【图18 用户权限控制流程图】</w:t>
      </w:r>
    </w:p>
    <w:p w14:paraId="7BA2E849">
      <w:pPr>
        <w:rPr>
          <w:rFonts w:hint="eastAsia"/>
        </w:rPr>
      </w:pPr>
      <w:r>
        <w:br w:type="page"/>
      </w:r>
      <w:r>
        <w:rPr>
          <w:rFonts w:hint="eastAsia"/>
        </w:rPr>
        <w:t>from fastapi import FastAPI</w:t>
      </w:r>
    </w:p>
    <w:p w14:paraId="35C09FAE">
      <w:pPr>
        <w:rPr>
          <w:rFonts w:hint="eastAsia"/>
        </w:rPr>
      </w:pPr>
      <w:r>
        <w:rPr>
          <w:rFonts w:hint="eastAsia"/>
        </w:rPr>
        <w:t>from fastapi.middleware.cors import CORSMiddleware</w:t>
      </w:r>
    </w:p>
    <w:p w14:paraId="1CE4818B">
      <w:pPr>
        <w:rPr>
          <w:rFonts w:hint="eastAsia"/>
        </w:rPr>
      </w:pPr>
      <w:r>
        <w:rPr>
          <w:rFonts w:hint="eastAsia"/>
        </w:rPr>
        <w:t>from fastapi.staticfiles import StaticFiles</w:t>
      </w:r>
    </w:p>
    <w:p w14:paraId="3E1501B4">
      <w:pPr>
        <w:rPr>
          <w:rFonts w:hint="eastAsia"/>
        </w:rPr>
      </w:pPr>
      <w:r>
        <w:rPr>
          <w:rFonts w:hint="eastAsia"/>
        </w:rPr>
        <w:t>from app.api.router import api_router</w:t>
      </w:r>
    </w:p>
    <w:p w14:paraId="404F18C2">
      <w:pPr>
        <w:rPr>
          <w:rFonts w:hint="eastAsia"/>
        </w:rPr>
      </w:pPr>
      <w:r>
        <w:rPr>
          <w:rFonts w:hint="eastAsia"/>
        </w:rPr>
        <w:t>from app.core.config import settings</w:t>
      </w:r>
    </w:p>
    <w:p w14:paraId="2F2300F3">
      <w:pPr>
        <w:rPr>
          <w:rFonts w:hint="eastAsia"/>
        </w:rPr>
      </w:pPr>
      <w:r>
        <w:rPr>
          <w:rFonts w:hint="eastAsia"/>
        </w:rPr>
        <w:t>def create_app() -&gt; FastAPI:</w:t>
      </w:r>
    </w:p>
    <w:p w14:paraId="406A1658">
      <w:pPr>
        <w:rPr>
          <w:rFonts w:hint="eastAsia"/>
        </w:rPr>
      </w:pPr>
      <w:r>
        <w:rPr>
          <w:rFonts w:hint="eastAsia"/>
        </w:rPr>
        <w:t xml:space="preserve">    app = FastAPI(</w:t>
      </w:r>
    </w:p>
    <w:p w14:paraId="54F8A708">
      <w:pPr>
        <w:rPr>
          <w:rFonts w:hint="eastAsia"/>
        </w:rPr>
      </w:pPr>
      <w:r>
        <w:rPr>
          <w:rFonts w:hint="eastAsia"/>
        </w:rPr>
        <w:t xml:space="preserve">        title=settings.api_title,</w:t>
      </w:r>
    </w:p>
    <w:p w14:paraId="0BD30600">
      <w:pPr>
        <w:rPr>
          <w:rFonts w:hint="eastAsia"/>
        </w:rPr>
      </w:pPr>
      <w:r>
        <w:rPr>
          <w:rFonts w:hint="eastAsia"/>
        </w:rPr>
        <w:t xml:space="preserve">        version=settings.api_version,</w:t>
      </w:r>
    </w:p>
    <w:p w14:paraId="2689F2F6">
      <w:pPr>
        <w:rPr>
          <w:rFonts w:hint="eastAsia"/>
        </w:rPr>
      </w:pPr>
      <w:r>
        <w:rPr>
          <w:rFonts w:hint="eastAsia"/>
        </w:rPr>
        <w:t xml:space="preserve">        docs_url="/docs",</w:t>
      </w:r>
    </w:p>
    <w:p w14:paraId="1CB1DDDD">
      <w:pPr>
        <w:rPr>
          <w:rFonts w:hint="eastAsia"/>
        </w:rPr>
      </w:pPr>
      <w:r>
        <w:rPr>
          <w:rFonts w:hint="eastAsia"/>
        </w:rPr>
        <w:t xml:space="preserve">        redoc_url="/redoc",</w:t>
      </w:r>
    </w:p>
    <w:p w14:paraId="4941EA3F">
      <w:pPr>
        <w:rPr>
          <w:rFonts w:hint="eastAsia"/>
        </w:rPr>
      </w:pPr>
      <w:r>
        <w:rPr>
          <w:rFonts w:hint="eastAsia"/>
        </w:rPr>
        <w:t xml:space="preserve">    )</w:t>
      </w:r>
    </w:p>
    <w:p w14:paraId="2791CE8C">
      <w:pPr>
        <w:rPr>
          <w:rFonts w:hint="eastAsia"/>
        </w:rPr>
      </w:pPr>
      <w:r>
        <w:rPr>
          <w:rFonts w:hint="eastAsia"/>
        </w:rPr>
        <w:t xml:space="preserve">    app.add_middleware(</w:t>
      </w:r>
    </w:p>
    <w:p w14:paraId="3ADFE4F4">
      <w:pPr>
        <w:rPr>
          <w:rFonts w:hint="eastAsia"/>
        </w:rPr>
      </w:pPr>
      <w:r>
        <w:rPr>
          <w:rFonts w:hint="eastAsia"/>
        </w:rPr>
        <w:t xml:space="preserve">        CORSMiddleware,</w:t>
      </w:r>
    </w:p>
    <w:p w14:paraId="2DB48D50">
      <w:pPr>
        <w:rPr>
          <w:rFonts w:hint="eastAsia"/>
        </w:rPr>
      </w:pPr>
      <w:r>
        <w:rPr>
          <w:rFonts w:hint="eastAsia"/>
        </w:rPr>
        <w:t xml:space="preserve">        allow_origins=settings.cors_origins,</w:t>
      </w:r>
    </w:p>
    <w:p w14:paraId="59EDDDD6">
      <w:pPr>
        <w:rPr>
          <w:rFonts w:hint="eastAsia"/>
        </w:rPr>
      </w:pPr>
      <w:r>
        <w:rPr>
          <w:rFonts w:hint="eastAsia"/>
        </w:rPr>
        <w:t xml:space="preserve">        allow_credentials=True,</w:t>
      </w:r>
    </w:p>
    <w:p w14:paraId="18141B8C">
      <w:pPr>
        <w:rPr>
          <w:rFonts w:hint="eastAsia"/>
        </w:rPr>
      </w:pPr>
      <w:r>
        <w:rPr>
          <w:rFonts w:hint="eastAsia"/>
        </w:rPr>
        <w:t xml:space="preserve">        allow_methods=["*"],</w:t>
      </w:r>
    </w:p>
    <w:p w14:paraId="65282413">
      <w:pPr>
        <w:rPr>
          <w:rFonts w:hint="eastAsia"/>
        </w:rPr>
      </w:pPr>
      <w:r>
        <w:rPr>
          <w:rFonts w:hint="eastAsia"/>
        </w:rPr>
        <w:t xml:space="preserve">        allow_headers=["*"],</w:t>
      </w:r>
    </w:p>
    <w:p w14:paraId="40BECD18">
      <w:pPr>
        <w:rPr>
          <w:rFonts w:hint="eastAsia"/>
        </w:rPr>
      </w:pPr>
      <w:r>
        <w:rPr>
          <w:rFonts w:hint="eastAsia"/>
        </w:rPr>
        <w:t xml:space="preserve">    )</w:t>
      </w:r>
    </w:p>
    <w:p w14:paraId="148153B3">
      <w:pPr>
        <w:rPr>
          <w:rFonts w:hint="eastAsia"/>
        </w:rPr>
      </w:pPr>
      <w:r>
        <w:rPr>
          <w:rFonts w:hint="eastAsia"/>
        </w:rPr>
        <w:t xml:space="preserve">    app.mount("/output", StaticFiles(directory=str(settings.output_folder)), name="output")</w:t>
      </w:r>
    </w:p>
    <w:p w14:paraId="780961B5">
      <w:pPr>
        <w:rPr>
          <w:rFonts w:hint="eastAsia"/>
        </w:rPr>
      </w:pPr>
      <w:r>
        <w:rPr>
          <w:rFonts w:hint="eastAsia"/>
        </w:rPr>
        <w:t xml:space="preserve">    app.include_router(api_router, prefix=settings.api_prefix)</w:t>
      </w:r>
    </w:p>
    <w:p w14:paraId="4F2C252D">
      <w:pPr>
        <w:rPr>
          <w:rFonts w:hint="eastAsia"/>
        </w:rPr>
      </w:pPr>
      <w:r>
        <w:rPr>
          <w:rFonts w:hint="eastAsia"/>
        </w:rPr>
        <w:t xml:space="preserve">    return app</w:t>
      </w:r>
    </w:p>
    <w:p w14:paraId="73ADDDFB">
      <w:pPr>
        <w:rPr>
          <w:rFonts w:hint="eastAsia"/>
        </w:rPr>
      </w:pPr>
      <w:r>
        <w:rPr>
          <w:rFonts w:hint="eastAsia"/>
        </w:rPr>
        <w:t>app = create_app()</w:t>
      </w:r>
    </w:p>
    <w:p w14:paraId="055788BF">
      <w:pPr>
        <w:rPr>
          <w:rFonts w:hint="eastAsia"/>
        </w:rPr>
      </w:pPr>
      <w:r>
        <w:rPr>
          <w:rFonts w:hint="eastAsia"/>
        </w:rPr>
        <w:t>import csv</w:t>
      </w:r>
    </w:p>
    <w:p w14:paraId="068531D9">
      <w:pPr>
        <w:rPr>
          <w:rFonts w:hint="eastAsia"/>
        </w:rPr>
      </w:pPr>
      <w:r>
        <w:rPr>
          <w:rFonts w:hint="eastAsia"/>
        </w:rPr>
        <w:t>import math</w:t>
      </w:r>
    </w:p>
    <w:p w14:paraId="1034E138">
      <w:pPr>
        <w:rPr>
          <w:rFonts w:hint="eastAsia"/>
        </w:rPr>
      </w:pPr>
      <w:r>
        <w:rPr>
          <w:rFonts w:hint="eastAsia"/>
        </w:rPr>
        <w:t>from dataclasses import dataclass</w:t>
      </w:r>
    </w:p>
    <w:p w14:paraId="78C63EB0">
      <w:pPr>
        <w:rPr>
          <w:rFonts w:hint="eastAsia"/>
        </w:rPr>
      </w:pPr>
      <w:r>
        <w:rPr>
          <w:rFonts w:hint="eastAsia"/>
        </w:rPr>
        <w:t>from pathlib import Path</w:t>
      </w:r>
    </w:p>
    <w:p w14:paraId="16278997">
      <w:pPr>
        <w:rPr>
          <w:rFonts w:hint="eastAsia"/>
        </w:rPr>
      </w:pPr>
      <w:r>
        <w:rPr>
          <w:rFonts w:hint="eastAsia"/>
        </w:rPr>
        <w:t>from typing import Any</w:t>
      </w:r>
    </w:p>
    <w:p w14:paraId="0A31CF61">
      <w:pPr>
        <w:rPr>
          <w:rFonts w:hint="eastAsia"/>
        </w:rPr>
      </w:pPr>
      <w:r>
        <w:rPr>
          <w:rFonts w:hint="eastAsia"/>
        </w:rPr>
        <w:t>PROJECT_X_OFFSET = 379000.0</w:t>
      </w:r>
    </w:p>
    <w:p w14:paraId="0FFD8928">
      <w:pPr>
        <w:rPr>
          <w:rFonts w:hint="eastAsia"/>
        </w:rPr>
      </w:pPr>
      <w:r>
        <w:rPr>
          <w:rFonts w:hint="eastAsia"/>
        </w:rPr>
        <w:t>PROJECT_Y_OFFSET = 4345700.0</w:t>
      </w:r>
    </w:p>
    <w:p w14:paraId="4A737840">
      <w:pPr>
        <w:rPr>
          <w:rFonts w:hint="eastAsia"/>
        </w:rPr>
      </w:pPr>
      <w:r>
        <w:rPr>
          <w:rFonts w:hint="eastAsia"/>
        </w:rPr>
        <w:t>LOCAL_FIT_PADDING = 1000.0</w:t>
      </w:r>
    </w:p>
    <w:p w14:paraId="2ED70FA8">
      <w:pPr>
        <w:rPr>
          <w:rFonts w:hint="eastAsia"/>
        </w:rPr>
      </w:pPr>
      <w:r>
        <w:rPr>
          <w:rFonts w:hint="eastAsia"/>
        </w:rPr>
        <w:t>@dataclass(frozen=True)</w:t>
      </w:r>
    </w:p>
    <w:p w14:paraId="50467B0B">
      <w:pPr>
        <w:rPr>
          <w:rFonts w:hint="eastAsia"/>
        </w:rPr>
      </w:pPr>
      <w:r>
        <w:rPr>
          <w:rFonts w:hint="eastAsia"/>
        </w:rPr>
        <w:t>class LineFit:</w:t>
      </w:r>
    </w:p>
    <w:p w14:paraId="231B1F73">
      <w:pPr>
        <w:rPr>
          <w:rFonts w:hint="eastAsia"/>
        </w:rPr>
      </w:pPr>
      <w:r>
        <w:rPr>
          <w:rFonts w:hint="eastAsia"/>
        </w:rPr>
        <w:t xml:space="preserve">    cx: float</w:t>
      </w:r>
    </w:p>
    <w:p w14:paraId="0ABE71CD">
      <w:pPr>
        <w:rPr>
          <w:rFonts w:hint="eastAsia"/>
        </w:rPr>
      </w:pPr>
      <w:r>
        <w:rPr>
          <w:rFonts w:hint="eastAsia"/>
        </w:rPr>
        <w:t xml:space="preserve">    cy: float</w:t>
      </w:r>
    </w:p>
    <w:p w14:paraId="12B5EDBA">
      <w:pPr>
        <w:rPr>
          <w:rFonts w:hint="eastAsia"/>
        </w:rPr>
      </w:pPr>
      <w:r>
        <w:rPr>
          <w:rFonts w:hint="eastAsia"/>
        </w:rPr>
        <w:t xml:space="preserve">    dx: float</w:t>
      </w:r>
    </w:p>
    <w:p w14:paraId="00F39304">
      <w:pPr>
        <w:rPr>
          <w:rFonts w:hint="eastAsia"/>
        </w:rPr>
      </w:pPr>
      <w:r>
        <w:rPr>
          <w:rFonts w:hint="eastAsia"/>
        </w:rPr>
        <w:t xml:space="preserve">    dy: float</w:t>
      </w:r>
    </w:p>
    <w:p w14:paraId="22EB4637">
      <w:pPr>
        <w:rPr>
          <w:rFonts w:hint="eastAsia"/>
        </w:rPr>
      </w:pPr>
      <w:r>
        <w:rPr>
          <w:rFonts w:hint="eastAsia"/>
        </w:rPr>
        <w:t>class CenterlineService:</w:t>
      </w:r>
    </w:p>
    <w:p w14:paraId="29823415">
      <w:pPr>
        <w:rPr>
          <w:rFonts w:hint="eastAsia"/>
        </w:rPr>
      </w:pPr>
      <w:r>
        <w:rPr>
          <w:rFonts w:hint="eastAsia"/>
        </w:rPr>
        <w:t xml:space="preserve">    def __init__(self) -&gt; None:</w:t>
      </w:r>
    </w:p>
    <w:p w14:paraId="1B4BE119">
      <w:pPr>
        <w:rPr>
          <w:rFonts w:hint="eastAsia"/>
        </w:rPr>
      </w:pPr>
      <w:r>
        <w:rPr>
          <w:rFonts w:hint="eastAsia"/>
        </w:rPr>
        <w:t xml:space="preserve">        self.repo_root = Path(__file__).resolve().parents[3]</w:t>
      </w:r>
    </w:p>
    <w:p w14:paraId="31621CBC">
      <w:pPr>
        <w:rPr>
          <w:rFonts w:hint="eastAsia"/>
        </w:rPr>
      </w:pPr>
      <w:r>
        <w:rPr>
          <w:rFonts w:hint="eastAsia"/>
        </w:rPr>
        <w:t xml:space="preserve">        self.database_file = self.repo_root / "database" / "centerline_points.csv"</w:t>
      </w:r>
    </w:p>
    <w:p w14:paraId="2A8C3F5A">
      <w:pPr>
        <w:rPr>
          <w:rFonts w:hint="eastAsia"/>
        </w:rPr>
      </w:pPr>
      <w:r>
        <w:rPr>
          <w:rFonts w:hint="eastAsia"/>
        </w:rPr>
        <w:t xml:space="preserve">        self.points: list[tuple[float, float]] = []</w:t>
      </w:r>
    </w:p>
    <w:p w14:paraId="02321153">
      <w:pPr>
        <w:rPr>
          <w:rFonts w:hint="eastAsia"/>
        </w:rPr>
      </w:pPr>
      <w:r>
        <w:rPr>
          <w:rFonts w:hint="eastAsia"/>
        </w:rPr>
        <w:t xml:space="preserve">        self.line: LineFit | None = None</w:t>
      </w:r>
    </w:p>
    <w:p w14:paraId="0A0FCE8B">
      <w:pPr>
        <w:rPr>
          <w:rFonts w:hint="eastAsia"/>
        </w:rPr>
      </w:pPr>
      <w:r>
        <w:rPr>
          <w:rFonts w:hint="eastAsia"/>
        </w:rPr>
        <w:t xml:space="preserve">        self.segment: list[list[float]] = []</w:t>
      </w:r>
    </w:p>
    <w:p w14:paraId="06B69AAB">
      <w:pPr>
        <w:rPr>
          <w:rFonts w:hint="eastAsia"/>
        </w:rPr>
      </w:pPr>
      <w:r>
        <w:rPr>
          <w:rFonts w:hint="eastAsia"/>
        </w:rPr>
        <w:t xml:space="preserve">        self.reload()</w:t>
      </w:r>
    </w:p>
    <w:p w14:paraId="68C3945B">
      <w:pPr>
        <w:rPr>
          <w:rFonts w:hint="eastAsia"/>
        </w:rPr>
      </w:pPr>
      <w:r>
        <w:rPr>
          <w:rFonts w:hint="eastAsia"/>
        </w:rPr>
        <w:t xml:space="preserve">    def reload(self) -&gt; None:</w:t>
      </w:r>
    </w:p>
    <w:p w14:paraId="7A8E6941">
      <w:pPr>
        <w:rPr>
          <w:rFonts w:hint="eastAsia"/>
        </w:rPr>
      </w:pPr>
      <w:r>
        <w:rPr>
          <w:rFonts w:hint="eastAsia"/>
        </w:rPr>
        <w:t xml:space="preserve">        self.points = self._read_points()</w:t>
      </w:r>
    </w:p>
    <w:p w14:paraId="030C42E0">
      <w:pPr>
        <w:rPr>
          <w:rFonts w:hint="eastAsia"/>
        </w:rPr>
      </w:pPr>
      <w:r>
        <w:rPr>
          <w:rFonts w:hint="eastAsia"/>
        </w:rPr>
        <w:t xml:space="preserve">        if len(self.points) &lt; 2:</w:t>
      </w:r>
    </w:p>
    <w:p w14:paraId="5AAD2AD5">
      <w:pPr>
        <w:rPr>
          <w:rFonts w:hint="eastAsia"/>
        </w:rPr>
      </w:pPr>
      <w:r>
        <w:rPr>
          <w:rFonts w:hint="eastAsia"/>
        </w:rPr>
        <w:t xml:space="preserve">            raise ValueError("Not enough centerline points")</w:t>
      </w:r>
    </w:p>
    <w:p w14:paraId="0ABCE674">
      <w:pPr>
        <w:rPr>
          <w:rFonts w:hint="eastAsia"/>
        </w:rPr>
      </w:pPr>
      <w:r>
        <w:rPr>
          <w:rFonts w:hint="eastAsia"/>
        </w:rPr>
        <w:t xml:space="preserve">        self.line = self._fit_line(self.points)</w:t>
      </w:r>
    </w:p>
    <w:p w14:paraId="5D84456D">
      <w:pPr>
        <w:rPr>
          <w:rFonts w:hint="eastAsia"/>
        </w:rPr>
      </w:pPr>
      <w:r>
        <w:rPr>
          <w:rFonts w:hint="eastAsia"/>
        </w:rPr>
        <w:t xml:space="preserve">        self.segment = self._line_segment(self.line, self.points)</w:t>
      </w:r>
    </w:p>
    <w:p w14:paraId="557EA4EB">
      <w:pPr>
        <w:rPr>
          <w:rFonts w:hint="eastAsia"/>
        </w:rPr>
      </w:pPr>
      <w:r>
        <w:rPr>
          <w:rFonts w:hint="eastAsia"/>
        </w:rPr>
        <w:t xml:space="preserve">    def payload(self) -&gt; dict[str, Any]:</w:t>
      </w:r>
    </w:p>
    <w:p w14:paraId="63207585">
      <w:pPr>
        <w:rPr>
          <w:rFonts w:hint="eastAsia"/>
        </w:rPr>
      </w:pPr>
      <w:r>
        <w:rPr>
          <w:rFonts w:hint="eastAsia"/>
        </w:rPr>
        <w:t xml:space="preserve">        line = self._require_line()</w:t>
      </w:r>
    </w:p>
    <w:p w14:paraId="43D9EC99">
      <w:pPr>
        <w:rPr>
          <w:rFonts w:hint="eastAsia"/>
        </w:rPr>
      </w:pPr>
      <w:r>
        <w:rPr>
          <w:rFonts w:hint="eastAsia"/>
        </w:rPr>
        <w:t xml:space="preserve">        return self._payload_for(line, self.segment, len(self.points), self._bounds(self.segment))</w:t>
      </w:r>
    </w:p>
    <w:p w14:paraId="710CF5D5">
      <w:pPr>
        <w:rPr>
          <w:rFonts w:hint="eastAsia"/>
        </w:rPr>
      </w:pPr>
      <w:r>
        <w:rPr>
          <w:rFonts w:hint="eastAsia"/>
        </w:rPr>
        <w:t xml:space="preserve">    def local_payload(self, reference_points: list[tuple[float, float]]) -&gt; dict[str, Any]:</w:t>
      </w:r>
    </w:p>
    <w:p w14:paraId="695D5A55">
      <w:pPr>
        <w:rPr>
          <w:rFonts w:hint="eastAsia"/>
        </w:rPr>
      </w:pPr>
      <w:r>
        <w:rPr>
          <w:rFonts w:hint="eastAsia"/>
        </w:rPr>
        <w:t xml:space="preserve">        fit_points = self._select_local_points(reference_points)</w:t>
      </w:r>
    </w:p>
    <w:p w14:paraId="45AB96A1">
      <w:pPr>
        <w:rPr>
          <w:rFonts w:hint="eastAsia"/>
        </w:rPr>
      </w:pPr>
      <w:r>
        <w:rPr>
          <w:rFonts w:hint="eastAsia"/>
        </w:rPr>
        <w:t xml:space="preserve">        line = self._fit_line(fit_points)</w:t>
      </w:r>
    </w:p>
    <w:p w14:paraId="16491FC1">
      <w:pPr>
        <w:rPr>
          <w:rFonts w:hint="eastAsia"/>
        </w:rPr>
      </w:pPr>
      <w:r>
        <w:rPr>
          <w:rFonts w:hint="eastAsia"/>
        </w:rPr>
        <w:t xml:space="preserve">        segment = self._line_segment(line, fit_points)</w:t>
      </w:r>
    </w:p>
    <w:p w14:paraId="1A9FBE47">
      <w:pPr>
        <w:rPr>
          <w:rFonts w:hint="eastAsia"/>
        </w:rPr>
      </w:pPr>
      <w:r>
        <w:rPr>
          <w:rFonts w:hint="eastAsia"/>
        </w:rPr>
        <w:t xml:space="preserve">        bounds = self._bounds(reference_points + segment)</w:t>
      </w:r>
    </w:p>
    <w:p w14:paraId="42BF52FD">
      <w:pPr>
        <w:rPr>
          <w:rFonts w:hint="eastAsia"/>
        </w:rPr>
      </w:pPr>
      <w:r>
        <w:rPr>
          <w:rFonts w:hint="eastAsia"/>
        </w:rPr>
        <w:t xml:space="preserve">        return self._payload_for(line, segment, len(fit_points), bounds)</w:t>
      </w:r>
    </w:p>
    <w:p w14:paraId="4BFB6CC1">
      <w:pPr>
        <w:rPr>
          <w:rFonts w:hint="eastAsia"/>
        </w:rPr>
      </w:pPr>
      <w:r>
        <w:rPr>
          <w:rFonts w:hint="eastAsia"/>
        </w:rPr>
        <w:t xml:space="preserve">    def _payload_for(</w:t>
      </w:r>
    </w:p>
    <w:p w14:paraId="301E99BD">
      <w:pPr>
        <w:rPr>
          <w:rFonts w:hint="eastAsia"/>
        </w:rPr>
      </w:pPr>
      <w:r>
        <w:rPr>
          <w:rFonts w:hint="eastAsia"/>
        </w:rPr>
        <w:t xml:space="preserve">        self,</w:t>
      </w:r>
    </w:p>
    <w:p w14:paraId="250B33F8">
      <w:pPr>
        <w:rPr>
          <w:rFonts w:hint="eastAsia"/>
        </w:rPr>
      </w:pPr>
      <w:r>
        <w:rPr>
          <w:rFonts w:hint="eastAsia"/>
        </w:rPr>
        <w:t xml:space="preserve">        line: LineFit,</w:t>
      </w:r>
    </w:p>
    <w:p w14:paraId="7FD0DB46">
      <w:pPr>
        <w:rPr>
          <w:rFonts w:hint="eastAsia"/>
        </w:rPr>
      </w:pPr>
      <w:r>
        <w:rPr>
          <w:rFonts w:hint="eastAsia"/>
        </w:rPr>
        <w:t xml:space="preserve">        segment: list[list[float]],</w:t>
      </w:r>
    </w:p>
    <w:p w14:paraId="1B3D2F9F">
      <w:pPr>
        <w:rPr>
          <w:rFonts w:hint="eastAsia"/>
        </w:rPr>
      </w:pPr>
      <w:r>
        <w:rPr>
          <w:rFonts w:hint="eastAsia"/>
        </w:rPr>
        <w:t xml:space="preserve">        fit_points: int,</w:t>
      </w:r>
    </w:p>
    <w:p w14:paraId="19E205D2">
      <w:pPr>
        <w:rPr>
          <w:rFonts w:hint="eastAsia"/>
        </w:rPr>
      </w:pPr>
      <w:r>
        <w:rPr>
          <w:rFonts w:hint="eastAsia"/>
        </w:rPr>
        <w:t xml:space="preserve">        bounds: dict[str, float],</w:t>
      </w:r>
    </w:p>
    <w:p w14:paraId="435498E4">
      <w:pPr>
        <w:rPr>
          <w:rFonts w:hint="eastAsia"/>
        </w:rPr>
      </w:pPr>
      <w:r>
        <w:rPr>
          <w:rFonts w:hint="eastAsia"/>
        </w:rPr>
        <w:t xml:space="preserve">    ) -&gt; dict[str, Any]:</w:t>
      </w:r>
    </w:p>
    <w:p w14:paraId="1A06A947">
      <w:pPr>
        <w:rPr>
          <w:rFonts w:hint="eastAsia"/>
        </w:rPr>
      </w:pPr>
      <w:r>
        <w:rPr>
          <w:rFonts w:hint="eastAsia"/>
        </w:rPr>
        <w:t xml:space="preserve">        return {</w:t>
      </w:r>
    </w:p>
    <w:p w14:paraId="5B105419">
      <w:pPr>
        <w:rPr>
          <w:rFonts w:hint="eastAsia"/>
        </w:rPr>
      </w:pPr>
      <w:r>
        <w:rPr>
          <w:rFonts w:hint="eastAsia"/>
        </w:rPr>
        <w:t xml:space="preserve">            "meta": {</w:t>
      </w:r>
    </w:p>
    <w:p w14:paraId="607B872B">
      <w:pPr>
        <w:rPr>
          <w:rFonts w:hint="eastAsia"/>
        </w:rPr>
      </w:pPr>
      <w:r>
        <w:rPr>
          <w:rFonts w:hint="eastAsia"/>
        </w:rPr>
        <w:t xml:space="preserve">                "centerline_source": str(self.database_file),</w:t>
      </w:r>
    </w:p>
    <w:p w14:paraId="2780BB40">
      <w:pPr>
        <w:rPr>
          <w:rFonts w:hint="eastAsia"/>
        </w:rPr>
      </w:pPr>
      <w:r>
        <w:rPr>
          <w:rFonts w:hint="eastAsia"/>
        </w:rPr>
        <w:t xml:space="preserve">                "centerline_points": len(self.points),</w:t>
      </w:r>
    </w:p>
    <w:p w14:paraId="1CE144C1">
      <w:pPr>
        <w:rPr>
          <w:rFonts w:hint="eastAsia"/>
        </w:rPr>
      </w:pPr>
      <w:r>
        <w:rPr>
          <w:rFonts w:hint="eastAsia"/>
        </w:rPr>
        <w:t xml:space="preserve">                "fit_points": fit_points,</w:t>
      </w:r>
    </w:p>
    <w:p w14:paraId="449F8F2D">
      <w:pPr>
        <w:rPr>
          <w:rFonts w:hint="eastAsia"/>
        </w:rPr>
      </w:pPr>
      <w:r>
        <w:rPr>
          <w:rFonts w:hint="eastAsia"/>
        </w:rPr>
        <w:t xml:space="preserve">                "coordinate_offset": {"x": PROJECT_X_OFFSET, "y": PROJECT_Y_OFFSET},</w:t>
      </w:r>
    </w:p>
    <w:p w14:paraId="71F56C52">
      <w:pPr>
        <w:rPr>
          <w:rFonts w:hint="eastAsia"/>
        </w:rPr>
      </w:pPr>
      <w:r>
        <w:rPr>
          <w:rFonts w:hint="eastAsia"/>
        </w:rPr>
        <w:t xml:space="preserve">                "bounds": bounds,</w:t>
      </w:r>
    </w:p>
    <w:p w14:paraId="7306805E">
      <w:pPr>
        <w:rPr>
          <w:rFonts w:hint="eastAsia"/>
        </w:rPr>
      </w:pPr>
      <w:r>
        <w:rPr>
          <w:rFonts w:hint="eastAsia"/>
        </w:rPr>
        <w:t xml:space="preserve">            },</w:t>
      </w:r>
    </w:p>
    <w:p w14:paraId="0E091856">
      <w:pPr>
        <w:rPr>
          <w:rFonts w:hint="eastAsia"/>
        </w:rPr>
      </w:pPr>
      <w:r>
        <w:rPr>
          <w:rFonts w:hint="eastAsia"/>
        </w:rPr>
        <w:t xml:space="preserve">            "centerline": {</w:t>
      </w:r>
    </w:p>
    <w:p w14:paraId="2C85C917">
      <w:pPr>
        <w:rPr>
          <w:rFonts w:hint="eastAsia"/>
        </w:rPr>
      </w:pPr>
      <w:r>
        <w:rPr>
          <w:rFonts w:hint="eastAsia"/>
        </w:rPr>
        <w:t xml:space="preserve">                "point": [line.cx, line.cy],</w:t>
      </w:r>
    </w:p>
    <w:p w14:paraId="6AA72DEB">
      <w:pPr>
        <w:rPr>
          <w:rFonts w:hint="eastAsia"/>
        </w:rPr>
      </w:pPr>
      <w:r>
        <w:rPr>
          <w:rFonts w:hint="eastAsia"/>
        </w:rPr>
        <w:t xml:space="preserve">                "direction": [line.dx, line.dy],</w:t>
      </w:r>
    </w:p>
    <w:p w14:paraId="28658AA1">
      <w:pPr>
        <w:rPr>
          <w:rFonts w:hint="eastAsia"/>
        </w:rPr>
      </w:pPr>
      <w:r>
        <w:rPr>
          <w:rFonts w:hint="eastAsia"/>
        </w:rPr>
        <w:t xml:space="preserve">                "segment": segment,</w:t>
      </w:r>
    </w:p>
    <w:p w14:paraId="5275F2B1">
      <w:pPr>
        <w:rPr>
          <w:rFonts w:hint="eastAsia"/>
        </w:rPr>
      </w:pPr>
      <w:r>
        <w:rPr>
          <w:rFonts w:hint="eastAsia"/>
        </w:rPr>
        <w:t xml:space="preserve">            },</w:t>
      </w:r>
    </w:p>
    <w:p w14:paraId="0DF736D0">
      <w:pPr>
        <w:rPr>
          <w:rFonts w:hint="eastAsia"/>
        </w:rPr>
      </w:pPr>
      <w:r>
        <w:rPr>
          <w:rFonts w:hint="eastAsia"/>
        </w:rPr>
        <w:t xml:space="preserve">            "events": [],</w:t>
      </w:r>
    </w:p>
    <w:p w14:paraId="2868BFEE">
      <w:pPr>
        <w:rPr>
          <w:rFonts w:hint="eastAsia"/>
        </w:rPr>
      </w:pPr>
      <w:r>
        <w:rPr>
          <w:rFonts w:hint="eastAsia"/>
        </w:rPr>
        <w:t xml:space="preserve">        }</w:t>
      </w:r>
    </w:p>
    <w:p w14:paraId="7949CBD5">
      <w:pPr>
        <w:rPr>
          <w:rFonts w:hint="eastAsia"/>
        </w:rPr>
      </w:pPr>
      <w:r>
        <w:rPr>
          <w:rFonts w:hint="eastAsia"/>
        </w:rPr>
        <w:t xml:space="preserve">    def distance(self, x: float, y: float) -&gt; float:</w:t>
      </w:r>
    </w:p>
    <w:p w14:paraId="52761CEB">
      <w:pPr>
        <w:rPr>
          <w:rFonts w:hint="eastAsia"/>
        </w:rPr>
      </w:pPr>
      <w:r>
        <w:rPr>
          <w:rFonts w:hint="eastAsia"/>
        </w:rPr>
        <w:t xml:space="preserve">        line = self._require_line()</w:t>
      </w:r>
    </w:p>
    <w:p w14:paraId="5C3EEC0F">
      <w:pPr>
        <w:rPr>
          <w:rFonts w:hint="eastAsia"/>
        </w:rPr>
      </w:pPr>
      <w:r>
        <w:rPr>
          <w:rFonts w:hint="eastAsia"/>
        </w:rPr>
        <w:t xml:space="preserve">        return self.distance_to_line(x, y, line)</w:t>
      </w:r>
    </w:p>
    <w:p w14:paraId="19CE75B2">
      <w:pPr>
        <w:rPr>
          <w:rFonts w:hint="eastAsia"/>
        </w:rPr>
      </w:pPr>
      <w:r>
        <w:rPr>
          <w:rFonts w:hint="eastAsia"/>
        </w:rPr>
        <w:t xml:space="preserve">    def distance_to_line(self, x: float, y: float, line: LineFit) -&gt; float:</w:t>
      </w:r>
    </w:p>
    <w:p w14:paraId="7495FF3A">
      <w:pPr>
        <w:rPr>
          <w:rFonts w:hint="eastAsia"/>
        </w:rPr>
      </w:pPr>
      <w:r>
        <w:rPr>
          <w:rFonts w:hint="eastAsia"/>
        </w:rPr>
        <w:t xml:space="preserve">        return abs((x - line.cx) * (-line.dy) + (y - line.cy) * line.dx)</w:t>
      </w:r>
    </w:p>
    <w:p w14:paraId="703E137D">
      <w:pPr>
        <w:rPr>
          <w:rFonts w:hint="eastAsia"/>
        </w:rPr>
      </w:pPr>
      <w:r>
        <w:rPr>
          <w:rFonts w:hint="eastAsia"/>
        </w:rPr>
        <w:t xml:space="preserve">    def combined_bounds(self, points: list[tuple[float, float] | list[float]]) -&gt; dict[str, float]:</w:t>
      </w:r>
    </w:p>
    <w:p w14:paraId="3EFE7FB7">
      <w:pPr>
        <w:rPr>
          <w:rFonts w:hint="eastAsia"/>
        </w:rPr>
      </w:pPr>
      <w:r>
        <w:rPr>
          <w:rFonts w:hint="eastAsia"/>
        </w:rPr>
        <w:t xml:space="preserve">        return self._bounds(points + self.segment)</w:t>
      </w:r>
    </w:p>
    <w:p w14:paraId="1AC87530">
      <w:pPr>
        <w:rPr>
          <w:rFonts w:hint="eastAsia"/>
        </w:rPr>
      </w:pPr>
      <w:r>
        <w:rPr>
          <w:rFonts w:hint="eastAsia"/>
        </w:rPr>
        <w:t xml:space="preserve">    def _select_local_points(self, reference_points: list[tuple[float, float]]) -&gt; list[tuple[float, float]]:</w:t>
      </w:r>
    </w:p>
    <w:p w14:paraId="108F71F8">
      <w:pPr>
        <w:rPr>
          <w:rFonts w:hint="eastAsia"/>
        </w:rPr>
      </w:pPr>
      <w:r>
        <w:rPr>
          <w:rFonts w:hint="eastAsia"/>
        </w:rPr>
        <w:t xml:space="preserve">        if not reference_points:</w:t>
      </w:r>
    </w:p>
    <w:p w14:paraId="2CB6627B">
      <w:pPr>
        <w:rPr>
          <w:rFonts w:hint="eastAsia"/>
        </w:rPr>
      </w:pPr>
      <w:r>
        <w:rPr>
          <w:rFonts w:hint="eastAsia"/>
        </w:rPr>
        <w:t xml:space="preserve">            return self.points</w:t>
      </w:r>
    </w:p>
    <w:p w14:paraId="1AAFCEEC">
      <w:pPr>
        <w:rPr>
          <w:rFonts w:hint="eastAsia"/>
        </w:rPr>
      </w:pPr>
      <w:r>
        <w:rPr>
          <w:rFonts w:hint="eastAsia"/>
        </w:rPr>
        <w:t xml:space="preserve">        xs = [point[0] for point in reference_points]</w:t>
      </w:r>
    </w:p>
    <w:p w14:paraId="2A41755C">
      <w:pPr>
        <w:rPr>
          <w:rFonts w:hint="eastAsia"/>
        </w:rPr>
      </w:pPr>
      <w:r>
        <w:rPr>
          <w:rFonts w:hint="eastAsia"/>
        </w:rPr>
        <w:t xml:space="preserve">        ys = [point[1] for point in reference_points]</w:t>
      </w:r>
    </w:p>
    <w:p w14:paraId="0B015681">
      <w:pPr>
        <w:rPr>
          <w:rFonts w:hint="eastAsia"/>
        </w:rPr>
      </w:pPr>
      <w:r>
        <w:rPr>
          <w:rFonts w:hint="eastAsia"/>
        </w:rPr>
        <w:t xml:space="preserve">        xmin = min(xs) - LOCAL_FIT_PADDING</w:t>
      </w:r>
    </w:p>
    <w:p w14:paraId="49836DAD">
      <w:pPr>
        <w:rPr>
          <w:rFonts w:hint="eastAsia"/>
        </w:rPr>
      </w:pPr>
      <w:r>
        <w:rPr>
          <w:rFonts w:hint="eastAsia"/>
        </w:rPr>
        <w:t xml:space="preserve">        xmax = max(xs) + LOCAL_FIT_PADDING</w:t>
      </w:r>
    </w:p>
    <w:p w14:paraId="13357D6B">
      <w:pPr>
        <w:rPr>
          <w:rFonts w:hint="eastAsia"/>
        </w:rPr>
      </w:pPr>
      <w:r>
        <w:rPr>
          <w:rFonts w:hint="eastAsia"/>
        </w:rPr>
        <w:t xml:space="preserve">        ymin = min(ys) - LOCAL_FIT_PADDING</w:t>
      </w:r>
    </w:p>
    <w:p w14:paraId="0AF03AE4">
      <w:pPr>
        <w:rPr>
          <w:rFonts w:hint="eastAsia"/>
        </w:rPr>
      </w:pPr>
      <w:r>
        <w:rPr>
          <w:rFonts w:hint="eastAsia"/>
        </w:rPr>
        <w:t xml:space="preserve">        ymax = max(ys) + LOCAL_FIT_PADDING</w:t>
      </w:r>
    </w:p>
    <w:p w14:paraId="324D958C">
      <w:pPr>
        <w:rPr>
          <w:rFonts w:hint="eastAsia"/>
        </w:rPr>
      </w:pPr>
      <w:r>
        <w:rPr>
          <w:rFonts w:hint="eastAsia"/>
        </w:rPr>
        <w:t xml:space="preserve">        selected = [</w:t>
      </w:r>
    </w:p>
    <w:p w14:paraId="7ED65723">
      <w:pPr>
        <w:rPr>
          <w:rFonts w:hint="eastAsia"/>
        </w:rPr>
      </w:pPr>
      <w:r>
        <w:rPr>
          <w:rFonts w:hint="eastAsia"/>
        </w:rPr>
        <w:t xml:space="preserve">            (x, y)</w:t>
      </w:r>
    </w:p>
    <w:p w14:paraId="6113AE4B">
      <w:pPr>
        <w:rPr>
          <w:rFonts w:hint="eastAsia"/>
        </w:rPr>
      </w:pPr>
      <w:r>
        <w:rPr>
          <w:rFonts w:hint="eastAsia"/>
        </w:rPr>
        <w:t xml:space="preserve">            for x, y in self.points</w:t>
      </w:r>
    </w:p>
    <w:p w14:paraId="2D9FB6D4">
      <w:pPr>
        <w:rPr>
          <w:rFonts w:hint="eastAsia"/>
        </w:rPr>
      </w:pPr>
      <w:r>
        <w:rPr>
          <w:rFonts w:hint="eastAsia"/>
        </w:rPr>
        <w:t xml:space="preserve">            if xmin &lt;= x &lt;= xmax and ymin &lt;= y &lt;= ymax</w:t>
      </w:r>
    </w:p>
    <w:p w14:paraId="3B031D52">
      <w:pPr>
        <w:rPr>
          <w:rFonts w:hint="eastAsia"/>
        </w:rPr>
      </w:pPr>
      <w:r>
        <w:rPr>
          <w:rFonts w:hint="eastAsia"/>
        </w:rPr>
        <w:t xml:space="preserve">        ]</w:t>
      </w:r>
    </w:p>
    <w:p w14:paraId="2FA9EF81">
      <w:pPr>
        <w:rPr>
          <w:rFonts w:hint="eastAsia"/>
        </w:rPr>
      </w:pPr>
      <w:r>
        <w:rPr>
          <w:rFonts w:hint="eastAsia"/>
        </w:rPr>
        <w:t xml:space="preserve">        return selected if len(selected) &gt;= 2 else self.points</w:t>
      </w:r>
    </w:p>
    <w:p w14:paraId="50537B2A">
      <w:pPr>
        <w:rPr>
          <w:rFonts w:hint="eastAsia"/>
        </w:rPr>
      </w:pPr>
      <w:r>
        <w:rPr>
          <w:rFonts w:hint="eastAsia"/>
        </w:rPr>
        <w:t xml:space="preserve">    def _require_line(self) -&gt; LineFit:</w:t>
      </w:r>
    </w:p>
    <w:p w14:paraId="4A89E677">
      <w:pPr>
        <w:rPr>
          <w:rFonts w:hint="eastAsia"/>
        </w:rPr>
      </w:pPr>
      <w:r>
        <w:rPr>
          <w:rFonts w:hint="eastAsia"/>
        </w:rPr>
        <w:t xml:space="preserve">        if self.line is None:</w:t>
      </w:r>
    </w:p>
    <w:p w14:paraId="18B2D137">
      <w:pPr>
        <w:rPr>
          <w:rFonts w:hint="eastAsia"/>
        </w:rPr>
      </w:pPr>
      <w:r>
        <w:rPr>
          <w:rFonts w:hint="eastAsia"/>
        </w:rPr>
        <w:t xml:space="preserve">            raise ValueError("Centerline has not been fitted")</w:t>
      </w:r>
    </w:p>
    <w:p w14:paraId="6A3978D4">
      <w:pPr>
        <w:rPr>
          <w:rFonts w:hint="eastAsia"/>
        </w:rPr>
      </w:pPr>
      <w:r>
        <w:rPr>
          <w:rFonts w:hint="eastAsia"/>
        </w:rPr>
        <w:t xml:space="preserve">        return self.line</w:t>
      </w:r>
    </w:p>
    <w:p w14:paraId="379526A6">
      <w:pPr>
        <w:rPr>
          <w:rFonts w:hint="eastAsia"/>
        </w:rPr>
      </w:pPr>
      <w:r>
        <w:rPr>
          <w:rFonts w:hint="eastAsia"/>
        </w:rPr>
        <w:t xml:space="preserve">    def _read_points(self) -&gt; list[tuple[float, float]]:</w:t>
      </w:r>
    </w:p>
    <w:p w14:paraId="77090AE4">
      <w:pPr>
        <w:rPr>
          <w:rFonts w:hint="eastAsia"/>
        </w:rPr>
      </w:pPr>
      <w:r>
        <w:rPr>
          <w:rFonts w:hint="eastAsia"/>
        </w:rPr>
        <w:t xml:space="preserve">        if not self.database_file.exists():</w:t>
      </w:r>
    </w:p>
    <w:p w14:paraId="5563B961">
      <w:pPr>
        <w:rPr>
          <w:rFonts w:hint="eastAsia"/>
        </w:rPr>
      </w:pPr>
      <w:r>
        <w:rPr>
          <w:rFonts w:hint="eastAsia"/>
        </w:rPr>
        <w:t xml:space="preserve">            raise FileNotFoundError(self.database_file)</w:t>
      </w:r>
    </w:p>
    <w:p w14:paraId="160144F4">
      <w:pPr>
        <w:rPr>
          <w:rFonts w:hint="eastAsia"/>
        </w:rPr>
      </w:pPr>
      <w:r>
        <w:rPr>
          <w:rFonts w:hint="eastAsia"/>
        </w:rPr>
        <w:t xml:space="preserve">        points: list[tuple[float, float]] = []</w:t>
      </w:r>
    </w:p>
    <w:p w14:paraId="7A41FB81">
      <w:pPr>
        <w:rPr>
          <w:rFonts w:hint="eastAsia"/>
        </w:rPr>
      </w:pPr>
      <w:r>
        <w:rPr>
          <w:rFonts w:hint="eastAsia"/>
        </w:rPr>
        <w:t xml:space="preserve">        with self.database_file.open("r", encoding="utf-8", newline="") as fp:</w:t>
      </w:r>
    </w:p>
    <w:p w14:paraId="6286A4F6">
      <w:pPr>
        <w:rPr>
          <w:rFonts w:hint="eastAsia"/>
        </w:rPr>
      </w:pPr>
      <w:r>
        <w:rPr>
          <w:rFonts w:hint="eastAsia"/>
        </w:rPr>
        <w:t xml:space="preserve">            reader = csv.DictReader(fp)</w:t>
      </w:r>
    </w:p>
    <w:p w14:paraId="01DAEA4D">
      <w:pPr>
        <w:rPr>
          <w:rFonts w:hint="eastAsia"/>
        </w:rPr>
      </w:pPr>
      <w:r>
        <w:rPr>
          <w:rFonts w:hint="eastAsia"/>
        </w:rPr>
        <w:t xml:space="preserve">            for row in reader:</w:t>
      </w:r>
    </w:p>
    <w:p w14:paraId="47DA3393">
      <w:pPr>
        <w:rPr>
          <w:rFonts w:hint="eastAsia"/>
        </w:rPr>
      </w:pPr>
      <w:r>
        <w:rPr>
          <w:rFonts w:hint="eastAsia"/>
        </w:rPr>
        <w:t xml:space="preserve">                x = self._number(row.get("local_x") or row.get("x"))</w:t>
      </w:r>
    </w:p>
    <w:p w14:paraId="5179BE98">
      <w:pPr>
        <w:rPr>
          <w:rFonts w:hint="eastAsia"/>
        </w:rPr>
      </w:pPr>
      <w:r>
        <w:rPr>
          <w:rFonts w:hint="eastAsia"/>
        </w:rPr>
        <w:t xml:space="preserve">                y = self._number(row.get("local_y") or row.get("y"))</w:t>
      </w:r>
    </w:p>
    <w:p w14:paraId="40EC5408">
      <w:pPr>
        <w:rPr>
          <w:rFonts w:hint="eastAsia"/>
        </w:rPr>
      </w:pPr>
      <w:r>
        <w:rPr>
          <w:rFonts w:hint="eastAsia"/>
        </w:rPr>
        <w:t xml:space="preserve">                if x is None or y is None:</w:t>
      </w:r>
    </w:p>
    <w:p w14:paraId="6054FF88">
      <w:pPr>
        <w:rPr>
          <w:rFonts w:hint="eastAsia"/>
        </w:rPr>
      </w:pPr>
      <w:r>
        <w:rPr>
          <w:rFonts w:hint="eastAsia"/>
        </w:rPr>
        <w:t xml:space="preserve">                    continue</w:t>
      </w:r>
    </w:p>
    <w:p w14:paraId="1499BA42">
      <w:pPr>
        <w:rPr>
          <w:rFonts w:hint="eastAsia"/>
        </w:rPr>
      </w:pPr>
      <w:r>
        <w:rPr>
          <w:rFonts w:hint="eastAsia"/>
        </w:rPr>
        <w:t xml:space="preserve">                points.append((x, y))</w:t>
      </w:r>
    </w:p>
    <w:p w14:paraId="78230436">
      <w:pPr>
        <w:rPr>
          <w:rFonts w:hint="eastAsia"/>
        </w:rPr>
      </w:pPr>
      <w:r>
        <w:rPr>
          <w:rFonts w:hint="eastAsia"/>
        </w:rPr>
        <w:t xml:space="preserve">        return points</w:t>
      </w:r>
    </w:p>
    <w:p w14:paraId="1E7D90A3">
      <w:pPr>
        <w:rPr>
          <w:rFonts w:hint="eastAsia"/>
        </w:rPr>
      </w:pPr>
      <w:r>
        <w:rPr>
          <w:rFonts w:hint="eastAsia"/>
        </w:rPr>
        <w:t xml:space="preserve">    def _fit_line(self, points: list[tuple[float, float]]) -&gt; LineFit:</w:t>
      </w:r>
    </w:p>
    <w:p w14:paraId="5C9C76F4">
      <w:pPr>
        <w:rPr>
          <w:rFonts w:hint="eastAsia"/>
        </w:rPr>
      </w:pPr>
      <w:r>
        <w:rPr>
          <w:rFonts w:hint="eastAsia"/>
        </w:rPr>
        <w:t xml:space="preserve">        cx = sum(x for x, _ in points) / len(points)</w:t>
      </w:r>
    </w:p>
    <w:p w14:paraId="27EB8AED">
      <w:pPr>
        <w:rPr>
          <w:rFonts w:hint="eastAsia"/>
        </w:rPr>
      </w:pPr>
      <w:r>
        <w:rPr>
          <w:rFonts w:hint="eastAsia"/>
        </w:rPr>
        <w:t xml:space="preserve">        cy = sum(y for _, y in points) / len(points)</w:t>
      </w:r>
    </w:p>
    <w:p w14:paraId="77C81CFA">
      <w:pPr>
        <w:rPr>
          <w:rFonts w:hint="eastAsia"/>
        </w:rPr>
      </w:pPr>
      <w:r>
        <w:rPr>
          <w:rFonts w:hint="eastAsia"/>
        </w:rPr>
        <w:t xml:space="preserve">        sxx = sum((x - cx) * (x - cx) for x, _ in points)</w:t>
      </w:r>
    </w:p>
    <w:p w14:paraId="131278B6">
      <w:pPr>
        <w:rPr>
          <w:rFonts w:hint="eastAsia"/>
        </w:rPr>
      </w:pPr>
      <w:r>
        <w:rPr>
          <w:rFonts w:hint="eastAsia"/>
        </w:rPr>
        <w:t xml:space="preserve">        syy = sum((y - cy) * (y - cy) for _, y in points)</w:t>
      </w:r>
    </w:p>
    <w:p w14:paraId="233002C2">
      <w:pPr>
        <w:rPr>
          <w:rFonts w:hint="eastAsia"/>
        </w:rPr>
      </w:pPr>
      <w:r>
        <w:rPr>
          <w:rFonts w:hint="eastAsia"/>
        </w:rPr>
        <w:t xml:space="preserve">        sxy = sum((x - cx) * (y - cy) for x, y in points)</w:t>
      </w:r>
    </w:p>
    <w:p w14:paraId="55F828A5">
      <w:pPr>
        <w:rPr>
          <w:rFonts w:hint="eastAsia"/>
        </w:rPr>
      </w:pPr>
      <w:r>
        <w:rPr>
          <w:rFonts w:hint="eastAsia"/>
        </w:rPr>
        <w:t xml:space="preserve">        angle = 0.5 * math.atan2(2.0 * sxy, sxx - syy)</w:t>
      </w:r>
    </w:p>
    <w:p w14:paraId="0589D932">
      <w:pPr>
        <w:rPr>
          <w:rFonts w:hint="eastAsia"/>
        </w:rPr>
      </w:pPr>
      <w:r>
        <w:rPr>
          <w:rFonts w:hint="eastAsia"/>
        </w:rPr>
        <w:t xml:space="preserve">        dx = math.cos(angle)</w:t>
      </w:r>
    </w:p>
    <w:p w14:paraId="5C825762">
      <w:pPr>
        <w:rPr>
          <w:rFonts w:hint="eastAsia"/>
        </w:rPr>
      </w:pPr>
      <w:r>
        <w:rPr>
          <w:rFonts w:hint="eastAsia"/>
        </w:rPr>
        <w:t xml:space="preserve">        dy = math.sin(angle)</w:t>
      </w:r>
    </w:p>
    <w:p w14:paraId="43017EF6">
      <w:pPr>
        <w:rPr>
          <w:rFonts w:hint="eastAsia"/>
        </w:rPr>
      </w:pPr>
      <w:r>
        <w:rPr>
          <w:rFonts w:hint="eastAsia"/>
        </w:rPr>
        <w:t xml:space="preserve">        if dx &lt; 0:</w:t>
      </w:r>
    </w:p>
    <w:p w14:paraId="0E5DAC1D">
      <w:pPr>
        <w:rPr>
          <w:rFonts w:hint="eastAsia"/>
        </w:rPr>
      </w:pPr>
      <w:r>
        <w:rPr>
          <w:rFonts w:hint="eastAsia"/>
        </w:rPr>
        <w:t xml:space="preserve">            dx = -dx</w:t>
      </w:r>
    </w:p>
    <w:p w14:paraId="05540795">
      <w:pPr>
        <w:rPr>
          <w:rFonts w:hint="eastAsia"/>
        </w:rPr>
      </w:pPr>
      <w:r>
        <w:rPr>
          <w:rFonts w:hint="eastAsia"/>
        </w:rPr>
        <w:t xml:space="preserve">            dy = -dy</w:t>
      </w:r>
    </w:p>
    <w:p w14:paraId="3BDDF945">
      <w:pPr>
        <w:rPr>
          <w:rFonts w:hint="eastAsia"/>
        </w:rPr>
      </w:pPr>
      <w:r>
        <w:rPr>
          <w:rFonts w:hint="eastAsia"/>
        </w:rPr>
        <w:t xml:space="preserve">        return LineFit(cx=cx, cy=cy, dx=dx, dy=dy)</w:t>
      </w:r>
    </w:p>
    <w:p w14:paraId="353E825A">
      <w:pPr>
        <w:rPr>
          <w:rFonts w:hint="eastAsia"/>
        </w:rPr>
      </w:pPr>
      <w:r>
        <w:rPr>
          <w:rFonts w:hint="eastAsia"/>
        </w:rPr>
        <w:t xml:space="preserve">    def _line_segment(self, line: LineFit, points: list[tuple[float, float]]) -&gt; list[list[float]]:</w:t>
      </w:r>
    </w:p>
    <w:p w14:paraId="3A2BA15F">
      <w:pPr>
        <w:rPr>
          <w:rFonts w:hint="eastAsia"/>
        </w:rPr>
      </w:pPr>
      <w:r>
        <w:rPr>
          <w:rFonts w:hint="eastAsia"/>
        </w:rPr>
        <w:t xml:space="preserve">        projections = [(x - line.cx) * line.dx + (y - line.cy) * line.dy for x, y in points]</w:t>
      </w:r>
    </w:p>
    <w:p w14:paraId="7EB062B1">
      <w:pPr>
        <w:rPr>
          <w:rFonts w:hint="eastAsia"/>
        </w:rPr>
      </w:pPr>
      <w:r>
        <w:rPr>
          <w:rFonts w:hint="eastAsia"/>
        </w:rPr>
        <w:t xml:space="preserve">        start = min(projections)</w:t>
      </w:r>
    </w:p>
    <w:p w14:paraId="700A2871">
      <w:pPr>
        <w:rPr>
          <w:rFonts w:hint="eastAsia"/>
        </w:rPr>
      </w:pPr>
      <w:r>
        <w:rPr>
          <w:rFonts w:hint="eastAsia"/>
        </w:rPr>
        <w:t xml:space="preserve">        end = max(projections)</w:t>
      </w:r>
    </w:p>
    <w:p w14:paraId="7B6CA3E6">
      <w:pPr>
        <w:rPr>
          <w:rFonts w:hint="eastAsia"/>
        </w:rPr>
      </w:pPr>
      <w:r>
        <w:rPr>
          <w:rFonts w:hint="eastAsia"/>
        </w:rPr>
        <w:t xml:space="preserve">        return [</w:t>
      </w:r>
    </w:p>
    <w:p w14:paraId="7DFFD411">
      <w:pPr>
        <w:rPr>
          <w:rFonts w:hint="eastAsia"/>
        </w:rPr>
      </w:pPr>
      <w:r>
        <w:rPr>
          <w:rFonts w:hint="eastAsia"/>
        </w:rPr>
        <w:t xml:space="preserve">            [line.cx + start * line.dx, line.cy + start * line.dy],</w:t>
      </w:r>
    </w:p>
    <w:p w14:paraId="085044F5">
      <w:pPr>
        <w:rPr>
          <w:rFonts w:hint="eastAsia"/>
        </w:rPr>
      </w:pPr>
      <w:r>
        <w:rPr>
          <w:rFonts w:hint="eastAsia"/>
        </w:rPr>
        <w:t xml:space="preserve">            [line.cx + end * line.dx, line.cy + end * line.dy],</w:t>
      </w:r>
    </w:p>
    <w:p w14:paraId="514B1C1C">
      <w:pPr>
        <w:rPr>
          <w:rFonts w:hint="eastAsia"/>
        </w:rPr>
      </w:pPr>
      <w:r>
        <w:rPr>
          <w:rFonts w:hint="eastAsia"/>
        </w:rPr>
        <w:t xml:space="preserve">        ]</w:t>
      </w:r>
    </w:p>
    <w:p w14:paraId="1863B36E">
      <w:pPr>
        <w:rPr>
          <w:rFonts w:hint="eastAsia"/>
        </w:rPr>
      </w:pPr>
      <w:r>
        <w:rPr>
          <w:rFonts w:hint="eastAsia"/>
        </w:rPr>
        <w:t xml:space="preserve">    def _bounds(self, points: list[tuple[float, float] | list[float]]) -&gt; dict[str, float]:</w:t>
      </w:r>
    </w:p>
    <w:p w14:paraId="5809D3CA">
      <w:pPr>
        <w:rPr>
          <w:rFonts w:hint="eastAsia"/>
        </w:rPr>
      </w:pPr>
      <w:r>
        <w:rPr>
          <w:rFonts w:hint="eastAsia"/>
        </w:rPr>
        <w:t xml:space="preserve">        xs = [float(point[0]) for point in points]</w:t>
      </w:r>
    </w:p>
    <w:p w14:paraId="7DC15740">
      <w:pPr>
        <w:rPr>
          <w:rFonts w:hint="eastAsia"/>
        </w:rPr>
      </w:pPr>
      <w:r>
        <w:rPr>
          <w:rFonts w:hint="eastAsia"/>
        </w:rPr>
        <w:t xml:space="preserve">        ys = [float(point[1]) for point in points]</w:t>
      </w:r>
    </w:p>
    <w:p w14:paraId="01D8793B">
      <w:pPr>
        <w:rPr>
          <w:rFonts w:hint="eastAsia"/>
        </w:rPr>
      </w:pPr>
      <w:r>
        <w:rPr>
          <w:rFonts w:hint="eastAsia"/>
        </w:rPr>
        <w:t xml:space="preserve">        pad_x = max((max(xs) - min(xs)) * 0.08, 20.0)</w:t>
      </w:r>
    </w:p>
    <w:p w14:paraId="436CEC85">
      <w:pPr>
        <w:rPr>
          <w:rFonts w:hint="eastAsia"/>
        </w:rPr>
      </w:pPr>
      <w:r>
        <w:rPr>
          <w:rFonts w:hint="eastAsia"/>
        </w:rPr>
        <w:t xml:space="preserve">        pad_y = max((max(ys) - min(ys)) * 0.08, 20.0)</w:t>
      </w:r>
    </w:p>
    <w:p w14:paraId="6BD91E88">
      <w:pPr>
        <w:rPr>
          <w:rFonts w:hint="eastAsia"/>
        </w:rPr>
      </w:pPr>
      <w:r>
        <w:rPr>
          <w:rFonts w:hint="eastAsia"/>
        </w:rPr>
        <w:t xml:space="preserve">        return {</w:t>
      </w:r>
    </w:p>
    <w:p w14:paraId="27BDF31E">
      <w:pPr>
        <w:rPr>
          <w:rFonts w:hint="eastAsia"/>
        </w:rPr>
      </w:pPr>
      <w:r>
        <w:rPr>
          <w:rFonts w:hint="eastAsia"/>
        </w:rPr>
        <w:t xml:space="preserve">            "xmin": min(xs) - pad_x,</w:t>
      </w:r>
    </w:p>
    <w:p w14:paraId="01A10F0D">
      <w:pPr>
        <w:rPr>
          <w:rFonts w:hint="eastAsia"/>
        </w:rPr>
      </w:pPr>
      <w:r>
        <w:rPr>
          <w:rFonts w:hint="eastAsia"/>
        </w:rPr>
        <w:t xml:space="preserve">            "xmax": max(xs) + pad_x,</w:t>
      </w:r>
    </w:p>
    <w:p w14:paraId="0A47F865">
      <w:pPr>
        <w:rPr>
          <w:rFonts w:hint="eastAsia"/>
        </w:rPr>
      </w:pPr>
      <w:r>
        <w:rPr>
          <w:rFonts w:hint="eastAsia"/>
        </w:rPr>
        <w:t xml:space="preserve">            "ymin": min(ys) - pad_y,</w:t>
      </w:r>
    </w:p>
    <w:p w14:paraId="632DE49F">
      <w:pPr>
        <w:rPr>
          <w:rFonts w:hint="eastAsia"/>
        </w:rPr>
      </w:pPr>
      <w:r>
        <w:rPr>
          <w:rFonts w:hint="eastAsia"/>
        </w:rPr>
        <w:t xml:space="preserve">            "ymax": max(ys) + pad_y,</w:t>
      </w:r>
    </w:p>
    <w:p w14:paraId="08115CD2">
      <w:pPr>
        <w:rPr>
          <w:rFonts w:hint="eastAsia"/>
        </w:rPr>
      </w:pPr>
      <w:r>
        <w:rPr>
          <w:rFonts w:hint="eastAsia"/>
        </w:rPr>
        <w:t xml:space="preserve">        }</w:t>
      </w:r>
    </w:p>
    <w:p w14:paraId="08D808C8">
      <w:pPr>
        <w:rPr>
          <w:rFonts w:hint="eastAsia"/>
        </w:rPr>
      </w:pPr>
      <w:r>
        <w:rPr>
          <w:rFonts w:hint="eastAsia"/>
        </w:rPr>
        <w:t xml:space="preserve">    def _number(self, value: Any) -&gt; float | None:</w:t>
      </w:r>
    </w:p>
    <w:p w14:paraId="03FC1A52">
      <w:pPr>
        <w:rPr>
          <w:rFonts w:hint="eastAsia"/>
        </w:rPr>
      </w:pPr>
      <w:r>
        <w:rPr>
          <w:rFonts w:hint="eastAsia"/>
        </w:rPr>
        <w:t xml:space="preserve">        try:</w:t>
      </w:r>
    </w:p>
    <w:p w14:paraId="161A038E">
      <w:pPr>
        <w:rPr>
          <w:rFonts w:hint="eastAsia"/>
        </w:rPr>
      </w:pPr>
      <w:r>
        <w:rPr>
          <w:rFonts w:hint="eastAsia"/>
        </w:rPr>
        <w:t xml:space="preserve">            if value in (None, ""):</w:t>
      </w:r>
    </w:p>
    <w:p w14:paraId="4EFA81AC">
      <w:pPr>
        <w:rPr>
          <w:rFonts w:hint="eastAsia"/>
        </w:rPr>
      </w:pPr>
      <w:r>
        <w:rPr>
          <w:rFonts w:hint="eastAsia"/>
        </w:rPr>
        <w:t xml:space="preserve">                return None</w:t>
      </w:r>
    </w:p>
    <w:p w14:paraId="387DF2B6">
      <w:pPr>
        <w:rPr>
          <w:rFonts w:hint="eastAsia"/>
        </w:rPr>
      </w:pPr>
      <w:r>
        <w:rPr>
          <w:rFonts w:hint="eastAsia"/>
        </w:rPr>
        <w:t xml:space="preserve">            number = float(value)</w:t>
      </w:r>
    </w:p>
    <w:p w14:paraId="5225DACC">
      <w:pPr>
        <w:rPr>
          <w:rFonts w:hint="eastAsia"/>
        </w:rPr>
      </w:pPr>
      <w:r>
        <w:rPr>
          <w:rFonts w:hint="eastAsia"/>
        </w:rPr>
        <w:t xml:space="preserve">        except (TypeError, ValueError):</w:t>
      </w:r>
    </w:p>
    <w:p w14:paraId="5864AD7F">
      <w:pPr>
        <w:rPr>
          <w:rFonts w:hint="eastAsia"/>
        </w:rPr>
      </w:pPr>
      <w:r>
        <w:rPr>
          <w:rFonts w:hint="eastAsia"/>
        </w:rPr>
        <w:t xml:space="preserve">            return None</w:t>
      </w:r>
    </w:p>
    <w:p w14:paraId="12C2F346">
      <w:pPr>
        <w:rPr>
          <w:rFonts w:hint="eastAsia"/>
        </w:rPr>
      </w:pPr>
      <w:r>
        <w:rPr>
          <w:rFonts w:hint="eastAsia"/>
        </w:rPr>
        <w:t xml:space="preserve">        if not math.isfinite(number):</w:t>
      </w:r>
    </w:p>
    <w:p w14:paraId="2F224368">
      <w:pPr>
        <w:rPr>
          <w:rFonts w:hint="eastAsia"/>
        </w:rPr>
      </w:pPr>
      <w:r>
        <w:rPr>
          <w:rFonts w:hint="eastAsia"/>
        </w:rPr>
        <w:t xml:space="preserve">            return None</w:t>
      </w:r>
    </w:p>
    <w:p w14:paraId="0235D0A6">
      <w:pPr>
        <w:rPr>
          <w:rFonts w:hint="eastAsia"/>
        </w:rPr>
      </w:pPr>
      <w:r>
        <w:rPr>
          <w:rFonts w:hint="eastAsia"/>
        </w:rPr>
        <w:t xml:space="preserve">        return number</w:t>
      </w:r>
    </w:p>
    <w:p w14:paraId="489DEF21">
      <w:pPr>
        <w:rPr>
          <w:rFonts w:hint="eastAsia"/>
        </w:rPr>
      </w:pPr>
      <w:r>
        <w:rPr>
          <w:rFonts w:hint="eastAsia"/>
        </w:rPr>
        <w:t>centerline_service = CenterlineService()</w:t>
      </w:r>
    </w:p>
    <w:p w14:paraId="1672CE12">
      <w:pPr>
        <w:rPr>
          <w:rFonts w:hint="eastAsia"/>
        </w:rPr>
      </w:pPr>
      <w:r>
        <w:rPr>
          <w:rFonts w:hint="eastAsia"/>
        </w:rPr>
        <w:t>import math</w:t>
      </w:r>
    </w:p>
    <w:p w14:paraId="3165E9D2">
      <w:pPr>
        <w:rPr>
          <w:rFonts w:hint="eastAsia"/>
        </w:rPr>
      </w:pPr>
      <w:r>
        <w:rPr>
          <w:rFonts w:hint="eastAsia"/>
        </w:rPr>
        <w:t>import sys</w:t>
      </w:r>
    </w:p>
    <w:p w14:paraId="28D3169F">
      <w:pPr>
        <w:rPr>
          <w:rFonts w:hint="eastAsia"/>
        </w:rPr>
      </w:pPr>
      <w:r>
        <w:rPr>
          <w:rFonts w:hint="eastAsia"/>
        </w:rPr>
        <w:t>from pathlib import Path</w:t>
      </w:r>
    </w:p>
    <w:p w14:paraId="0D60580E">
      <w:pPr>
        <w:rPr>
          <w:rFonts w:hint="eastAsia"/>
        </w:rPr>
      </w:pPr>
      <w:r>
        <w:rPr>
          <w:rFonts w:hint="eastAsia"/>
        </w:rPr>
        <w:t>from typing import Any</w:t>
      </w:r>
    </w:p>
    <w:p w14:paraId="5F8CA7C8">
      <w:pPr>
        <w:rPr>
          <w:rFonts w:hint="eastAsia"/>
        </w:rPr>
      </w:pPr>
      <w:r>
        <w:rPr>
          <w:rFonts w:hint="eastAsia"/>
        </w:rPr>
        <w:t>try:</w:t>
      </w:r>
    </w:p>
    <w:p w14:paraId="004EE45D">
      <w:pPr>
        <w:rPr>
          <w:rFonts w:hint="eastAsia"/>
        </w:rPr>
      </w:pPr>
      <w:r>
        <w:rPr>
          <w:rFonts w:hint="eastAsia"/>
        </w:rPr>
        <w:t xml:space="preserve">    import xlrd</w:t>
      </w:r>
    </w:p>
    <w:p w14:paraId="50E5064B">
      <w:pPr>
        <w:rPr>
          <w:rFonts w:hint="eastAsia"/>
        </w:rPr>
      </w:pPr>
      <w:r>
        <w:rPr>
          <w:rFonts w:hint="eastAsia"/>
        </w:rPr>
        <w:t>except ModuleNotFoundError:</w:t>
      </w:r>
    </w:p>
    <w:p w14:paraId="321677CA">
      <w:pPr>
        <w:rPr>
          <w:rFonts w:hint="eastAsia"/>
        </w:rPr>
      </w:pPr>
      <w:r>
        <w:rPr>
          <w:rFonts w:hint="eastAsia"/>
        </w:rPr>
        <w:t xml:space="preserve">    repo_root = Path(__file__).resolve().parents[3]</w:t>
      </w:r>
    </w:p>
    <w:p w14:paraId="043F0A4F">
      <w:pPr>
        <w:rPr>
          <w:rFonts w:hint="eastAsia"/>
        </w:rPr>
      </w:pPr>
      <w:r>
        <w:rPr>
          <w:rFonts w:hint="eastAsia"/>
        </w:rPr>
        <w:t xml:space="preserve">    local_deps = repo_root / ".tmp_pydeps"</w:t>
      </w:r>
    </w:p>
    <w:p w14:paraId="0E93EDBB">
      <w:pPr>
        <w:rPr>
          <w:rFonts w:hint="eastAsia"/>
        </w:rPr>
      </w:pPr>
      <w:r>
        <w:rPr>
          <w:rFonts w:hint="eastAsia"/>
        </w:rPr>
        <w:t xml:space="preserve">    if local_deps.exists():</w:t>
      </w:r>
    </w:p>
    <w:p w14:paraId="1B0D538D">
      <w:pPr>
        <w:rPr>
          <w:rFonts w:hint="eastAsia"/>
        </w:rPr>
      </w:pPr>
      <w:r>
        <w:rPr>
          <w:rFonts w:hint="eastAsia"/>
        </w:rPr>
        <w:t xml:space="preserve">        sys.path.insert(0, str(local_deps))</w:t>
      </w:r>
    </w:p>
    <w:p w14:paraId="0FC4A204">
      <w:pPr>
        <w:rPr>
          <w:rFonts w:hint="eastAsia"/>
        </w:rPr>
      </w:pPr>
      <w:r>
        <w:rPr>
          <w:rFonts w:hint="eastAsia"/>
        </w:rPr>
        <w:t xml:space="preserve">    import xlrd</w:t>
      </w:r>
    </w:p>
    <w:p w14:paraId="7820DFCA">
      <w:pPr>
        <w:rPr>
          <w:rFonts w:hint="eastAsia"/>
        </w:rPr>
      </w:pPr>
      <w:r>
        <w:rPr>
          <w:rFonts w:hint="eastAsia"/>
        </w:rPr>
        <w:t>from app.services.centerline_service import LineFit, centerline_service</w:t>
      </w:r>
    </w:p>
    <w:p w14:paraId="2BB76F34">
      <w:pPr>
        <w:rPr>
          <w:rFonts w:hint="eastAsia"/>
        </w:rPr>
      </w:pPr>
      <w:r>
        <w:rPr>
          <w:rFonts w:hint="eastAsia"/>
        </w:rPr>
        <w:t>class MicroseismicService:</w:t>
      </w:r>
    </w:p>
    <w:p w14:paraId="1B78229B">
      <w:pPr>
        <w:rPr>
          <w:rFonts w:hint="eastAsia"/>
        </w:rPr>
      </w:pPr>
      <w:r>
        <w:rPr>
          <w:rFonts w:hint="eastAsia"/>
        </w:rPr>
        <w:t xml:space="preserve">    def build_warning_data(self, file_contents: bytes, filename: str) -&gt; dict[str, Any]:</w:t>
      </w:r>
    </w:p>
    <w:p w14:paraId="261AD7A1">
      <w:pPr>
        <w:rPr>
          <w:rFonts w:hint="eastAsia"/>
        </w:rPr>
      </w:pPr>
      <w:r>
        <w:rPr>
          <w:rFonts w:hint="eastAsia"/>
        </w:rPr>
        <w:t xml:space="preserve">        events = self._read_events(file_contents)</w:t>
      </w:r>
    </w:p>
    <w:p w14:paraId="57F97BA1">
      <w:pPr>
        <w:rPr>
          <w:rFonts w:hint="eastAsia"/>
        </w:rPr>
      </w:pPr>
      <w:r>
        <w:rPr>
          <w:rFonts w:hint="eastAsia"/>
        </w:rPr>
        <w:t xml:space="preserve">        if len(events) &lt; 1:</w:t>
      </w:r>
    </w:p>
    <w:p w14:paraId="57BEB004">
      <w:pPr>
        <w:rPr>
          <w:rFonts w:hint="eastAsia"/>
        </w:rPr>
      </w:pPr>
      <w:r>
        <w:rPr>
          <w:rFonts w:hint="eastAsia"/>
        </w:rPr>
        <w:t xml:space="preserve">            raise ValueError("No valid microseismic events found")</w:t>
      </w:r>
    </w:p>
    <w:p w14:paraId="30BD51BC">
      <w:pPr>
        <w:rPr>
          <w:rFonts w:hint="eastAsia"/>
        </w:rPr>
      </w:pPr>
      <w:r>
        <w:rPr>
          <w:rFonts w:hint="eastAsia"/>
        </w:rPr>
        <w:t xml:space="preserve">        event_points = [(event["x"], event["y"]) for event in events]</w:t>
      </w:r>
    </w:p>
    <w:p w14:paraId="6995C259">
      <w:pPr>
        <w:rPr>
          <w:rFonts w:hint="eastAsia"/>
        </w:rPr>
      </w:pPr>
      <w:r>
        <w:rPr>
          <w:rFonts w:hint="eastAsia"/>
        </w:rPr>
        <w:t xml:space="preserve">        centerline_payload = centerline_service.local_payload(event_points)</w:t>
      </w:r>
    </w:p>
    <w:p w14:paraId="2B5D0DB9">
      <w:pPr>
        <w:rPr>
          <w:rFonts w:hint="eastAsia"/>
        </w:rPr>
      </w:pPr>
      <w:r>
        <w:rPr>
          <w:rFonts w:hint="eastAsia"/>
        </w:rPr>
        <w:t xml:space="preserve">        line_data = centerline_payload["centerline"]</w:t>
      </w:r>
    </w:p>
    <w:p w14:paraId="66ADA4FE">
      <w:pPr>
        <w:rPr>
          <w:rFonts w:hint="eastAsia"/>
        </w:rPr>
      </w:pPr>
      <w:r>
        <w:rPr>
          <w:rFonts w:hint="eastAsia"/>
        </w:rPr>
        <w:t xml:space="preserve">        line = LineFit(</w:t>
      </w:r>
    </w:p>
    <w:p w14:paraId="35019863">
      <w:pPr>
        <w:rPr>
          <w:rFonts w:hint="eastAsia"/>
        </w:rPr>
      </w:pPr>
      <w:r>
        <w:rPr>
          <w:rFonts w:hint="eastAsia"/>
        </w:rPr>
        <w:t xml:space="preserve">            cx=line_data["point"][0],</w:t>
      </w:r>
    </w:p>
    <w:p w14:paraId="46FE2195">
      <w:pPr>
        <w:rPr>
          <w:rFonts w:hint="eastAsia"/>
        </w:rPr>
      </w:pPr>
      <w:r>
        <w:rPr>
          <w:rFonts w:hint="eastAsia"/>
        </w:rPr>
        <w:t xml:space="preserve">            cy=line_data["point"][1],</w:t>
      </w:r>
    </w:p>
    <w:p w14:paraId="3D6EBD0B">
      <w:pPr>
        <w:rPr>
          <w:rFonts w:hint="eastAsia"/>
        </w:rPr>
      </w:pPr>
      <w:r>
        <w:rPr>
          <w:rFonts w:hint="eastAsia"/>
        </w:rPr>
        <w:t xml:space="preserve">            dx=line_data["direction"][0],</w:t>
      </w:r>
    </w:p>
    <w:p w14:paraId="74F0E92F">
      <w:pPr>
        <w:rPr>
          <w:rFonts w:hint="eastAsia"/>
        </w:rPr>
      </w:pPr>
      <w:r>
        <w:rPr>
          <w:rFonts w:hint="eastAsia"/>
        </w:rPr>
        <w:t xml:space="preserve">            dy=line_data["direction"][1],</w:t>
      </w:r>
    </w:p>
    <w:p w14:paraId="5C14B259">
      <w:pPr>
        <w:rPr>
          <w:rFonts w:hint="eastAsia"/>
        </w:rPr>
      </w:pPr>
      <w:r>
        <w:rPr>
          <w:rFonts w:hint="eastAsia"/>
        </w:rPr>
        <w:t xml:space="preserve">        )</w:t>
      </w:r>
    </w:p>
    <w:p w14:paraId="71C5CC56">
      <w:pPr>
        <w:rPr>
          <w:rFonts w:hint="eastAsia"/>
        </w:rPr>
      </w:pPr>
      <w:r>
        <w:rPr>
          <w:rFonts w:hint="eastAsia"/>
        </w:rPr>
        <w:t xml:space="preserve">        q_r100_star = self._q_r100_star()</w:t>
      </w:r>
    </w:p>
    <w:p w14:paraId="7262C2E4">
      <w:pPr>
        <w:rPr>
          <w:rFonts w:hint="eastAsia"/>
        </w:rPr>
      </w:pPr>
      <w:r>
        <w:rPr>
          <w:rFonts w:hint="eastAsia"/>
        </w:rPr>
        <w:t xml:space="preserve">        for event in events:</w:t>
      </w:r>
    </w:p>
    <w:p w14:paraId="7299CDA8">
      <w:pPr>
        <w:rPr>
          <w:rFonts w:hint="eastAsia"/>
        </w:rPr>
      </w:pPr>
      <w:r>
        <w:rPr>
          <w:rFonts w:hint="eastAsia"/>
        </w:rPr>
        <w:t xml:space="preserve">            r = max(centerline_service.distance_to_line(event["x"], event["y"], line), 1.0)</w:t>
      </w:r>
    </w:p>
    <w:p w14:paraId="534924AE">
      <w:pPr>
        <w:rPr>
          <w:rFonts w:hint="eastAsia"/>
        </w:rPr>
      </w:pPr>
      <w:r>
        <w:rPr>
          <w:rFonts w:hint="eastAsia"/>
        </w:rPr>
        <w:t xml:space="preserve">            q_event_r100 = self._q_event_r100(event["energy_j"], r)</w:t>
      </w:r>
    </w:p>
    <w:p w14:paraId="4248105C">
      <w:pPr>
        <w:rPr>
          <w:rFonts w:hint="eastAsia"/>
        </w:rPr>
      </w:pPr>
      <w:r>
        <w:rPr>
          <w:rFonts w:hint="eastAsia"/>
        </w:rPr>
        <w:t xml:space="preserve">            w = q_event_r100 / q_r100_star</w:t>
      </w:r>
    </w:p>
    <w:p w14:paraId="35DAA1EC">
      <w:pPr>
        <w:rPr>
          <w:rFonts w:hint="eastAsia"/>
        </w:rPr>
      </w:pPr>
      <w:r>
        <w:rPr>
          <w:rFonts w:hint="eastAsia"/>
        </w:rPr>
        <w:t xml:space="preserve">            event["r"] = r</w:t>
      </w:r>
    </w:p>
    <w:p w14:paraId="06F675FE">
      <w:pPr>
        <w:rPr>
          <w:rFonts w:hint="eastAsia"/>
        </w:rPr>
      </w:pPr>
      <w:r>
        <w:rPr>
          <w:rFonts w:hint="eastAsia"/>
        </w:rPr>
        <w:t xml:space="preserve">            event["q_event_r100"] = q_event_r100</w:t>
      </w:r>
    </w:p>
    <w:p w14:paraId="2D309483">
      <w:pPr>
        <w:rPr>
          <w:rFonts w:hint="eastAsia"/>
        </w:rPr>
      </w:pPr>
      <w:r>
        <w:rPr>
          <w:rFonts w:hint="eastAsia"/>
        </w:rPr>
        <w:t xml:space="preserve">            event["w"] = w</w:t>
      </w:r>
    </w:p>
    <w:p w14:paraId="0C4052A9">
      <w:pPr>
        <w:rPr>
          <w:rFonts w:hint="eastAsia"/>
        </w:rPr>
      </w:pPr>
      <w:r>
        <w:rPr>
          <w:rFonts w:hint="eastAsia"/>
        </w:rPr>
        <w:t xml:space="preserve">            event["risk_level"] = self._risk_level(w)</w:t>
      </w:r>
    </w:p>
    <w:p w14:paraId="0CC4627E">
      <w:pPr>
        <w:rPr>
          <w:rFonts w:hint="eastAsia"/>
        </w:rPr>
      </w:pPr>
      <w:r>
        <w:rPr>
          <w:rFonts w:hint="eastAsia"/>
        </w:rPr>
        <w:t xml:space="preserve">        return {</w:t>
      </w:r>
    </w:p>
    <w:p w14:paraId="43871F2A">
      <w:pPr>
        <w:rPr>
          <w:rFonts w:hint="eastAsia"/>
        </w:rPr>
      </w:pPr>
      <w:r>
        <w:rPr>
          <w:rFonts w:hint="eastAsia"/>
        </w:rPr>
        <w:t xml:space="preserve">            "meta": {</w:t>
      </w:r>
    </w:p>
    <w:p w14:paraId="70419483">
      <w:pPr>
        <w:rPr>
          <w:rFonts w:hint="eastAsia"/>
        </w:rPr>
      </w:pPr>
      <w:r>
        <w:rPr>
          <w:rFonts w:hint="eastAsia"/>
        </w:rPr>
        <w:t xml:space="preserve">                **centerline_payload["meta"],</w:t>
      </w:r>
    </w:p>
    <w:p w14:paraId="563BBD4B">
      <w:pPr>
        <w:rPr>
          <w:rFonts w:hint="eastAsia"/>
        </w:rPr>
      </w:pPr>
      <w:r>
        <w:rPr>
          <w:rFonts w:hint="eastAsia"/>
        </w:rPr>
        <w:t xml:space="preserve">                "events_source": filename,</w:t>
      </w:r>
    </w:p>
    <w:p w14:paraId="15F96CC5">
      <w:pPr>
        <w:rPr>
          <w:rFonts w:hint="eastAsia"/>
        </w:rPr>
      </w:pPr>
      <w:r>
        <w:rPr>
          <w:rFonts w:hint="eastAsia"/>
        </w:rPr>
        <w:t xml:space="preserve">                "event_count": len(events),</w:t>
      </w:r>
    </w:p>
    <w:p w14:paraId="5A4BD0EC">
      <w:pPr>
        <w:rPr>
          <w:rFonts w:hint="eastAsia"/>
        </w:rPr>
      </w:pPr>
      <w:r>
        <w:rPr>
          <w:rFonts w:hint="eastAsia"/>
        </w:rPr>
        <w:t xml:space="preserve">                "warning_params": self._warning_params(),</w:t>
      </w:r>
    </w:p>
    <w:p w14:paraId="2EF18783">
      <w:pPr>
        <w:rPr>
          <w:rFonts w:hint="eastAsia"/>
        </w:rPr>
      </w:pPr>
      <w:r>
        <w:rPr>
          <w:rFonts w:hint="eastAsia"/>
        </w:rPr>
        <w:t xml:space="preserve">                "q_r100_star": q_r100_star,</w:t>
      </w:r>
    </w:p>
    <w:p w14:paraId="3F08B008">
      <w:pPr>
        <w:rPr>
          <w:rFonts w:hint="eastAsia"/>
        </w:rPr>
      </w:pPr>
      <w:r>
        <w:rPr>
          <w:rFonts w:hint="eastAsia"/>
        </w:rPr>
        <w:t xml:space="preserve">            },</w:t>
      </w:r>
    </w:p>
    <w:p w14:paraId="0760F103">
      <w:pPr>
        <w:rPr>
          <w:rFonts w:hint="eastAsia"/>
        </w:rPr>
      </w:pPr>
      <w:r>
        <w:rPr>
          <w:rFonts w:hint="eastAsia"/>
        </w:rPr>
        <w:t xml:space="preserve">            "centerline": centerline_payload["centerline"],</w:t>
      </w:r>
    </w:p>
    <w:p w14:paraId="566877FB">
      <w:pPr>
        <w:rPr>
          <w:rFonts w:hint="eastAsia"/>
        </w:rPr>
      </w:pPr>
      <w:r>
        <w:rPr>
          <w:rFonts w:hint="eastAsia"/>
        </w:rPr>
        <w:t xml:space="preserve">            "events": events,</w:t>
      </w:r>
    </w:p>
    <w:p w14:paraId="047E01CD">
      <w:pPr>
        <w:rPr>
          <w:rFonts w:hint="eastAsia"/>
        </w:rPr>
      </w:pPr>
      <w:r>
        <w:rPr>
          <w:rFonts w:hint="eastAsia"/>
        </w:rPr>
        <w:t xml:space="preserve">        }</w:t>
      </w:r>
    </w:p>
    <w:p w14:paraId="7C53964E">
      <w:pPr>
        <w:rPr>
          <w:rFonts w:hint="eastAsia"/>
        </w:rPr>
      </w:pPr>
      <w:r>
        <w:rPr>
          <w:rFonts w:hint="eastAsia"/>
        </w:rPr>
        <w:t xml:space="preserve">    def build_</w:t>
      </w:r>
      <w:r>
        <w:rPr>
          <w:rFonts w:hint="eastAsia"/>
          <w:lang w:eastAsia="zh-CN"/>
        </w:rPr>
        <w:t>core</w:t>
      </w:r>
      <w:r>
        <w:rPr>
          <w:rFonts w:hint="eastAsia"/>
        </w:rPr>
        <w:t>_rows(self, file_contents: bytes) -&gt; list[dict[str, Any]]:</w:t>
      </w:r>
    </w:p>
    <w:p w14:paraId="5C3395EB">
      <w:pPr>
        <w:rPr>
          <w:rFonts w:hint="eastAsia"/>
        </w:rPr>
      </w:pPr>
      <w:r>
        <w:rPr>
          <w:rFonts w:hint="eastAsia"/>
        </w:rPr>
        <w:t xml:space="preserve">        warning_data = self.build_warning_data(file_contents, "uploaded.xls")</w:t>
      </w:r>
    </w:p>
    <w:p w14:paraId="22044DA0">
      <w:pPr>
        <w:rPr>
          <w:rFonts w:hint="eastAsia"/>
        </w:rPr>
      </w:pPr>
      <w:r>
        <w:rPr>
          <w:rFonts w:hint="eastAsia"/>
        </w:rPr>
        <w:t xml:space="preserve">        rows: list[dict[str, Any]] = []</w:t>
      </w:r>
    </w:p>
    <w:p w14:paraId="4AFDF2FF">
      <w:pPr>
        <w:rPr>
          <w:rFonts w:hint="eastAsia"/>
        </w:rPr>
      </w:pPr>
      <w:r>
        <w:rPr>
          <w:rFonts w:hint="eastAsia"/>
        </w:rPr>
        <w:t xml:space="preserve">        for event in warning_data["events"]:</w:t>
      </w:r>
    </w:p>
    <w:p w14:paraId="0987606E">
      <w:pPr>
        <w:rPr>
          <w:rFonts w:hint="eastAsia"/>
        </w:rPr>
      </w:pPr>
      <w:r>
        <w:rPr>
          <w:rFonts w:hint="eastAsia"/>
        </w:rPr>
        <w:t xml:space="preserve">            rows.append({</w:t>
      </w:r>
    </w:p>
    <w:p w14:paraId="6B717DBD">
      <w:pPr>
        <w:rPr>
          <w:rFonts w:hint="eastAsia"/>
        </w:rPr>
      </w:pPr>
      <w:r>
        <w:rPr>
          <w:rFonts w:hint="eastAsia"/>
        </w:rPr>
        <w:t xml:space="preserve">                "map_x": event["y"],</w:t>
      </w:r>
    </w:p>
    <w:p w14:paraId="356EECD0">
      <w:pPr>
        <w:rPr>
          <w:rFonts w:hint="eastAsia"/>
        </w:rPr>
      </w:pPr>
      <w:r>
        <w:rPr>
          <w:rFonts w:hint="eastAsia"/>
        </w:rPr>
        <w:t xml:space="preserve">                "map_y": event["x"],</w:t>
      </w:r>
    </w:p>
    <w:p w14:paraId="679B68BC">
      <w:pPr>
        <w:rPr>
          <w:rFonts w:hint="eastAsia"/>
        </w:rPr>
      </w:pPr>
      <w:r>
        <w:rPr>
          <w:rFonts w:hint="eastAsia"/>
        </w:rPr>
        <w:t xml:space="preserve">                "w": event["w"],</w:t>
      </w:r>
    </w:p>
    <w:p w14:paraId="1FE1A451">
      <w:pPr>
        <w:rPr>
          <w:rFonts w:hint="eastAsia"/>
        </w:rPr>
      </w:pPr>
      <w:r>
        <w:rPr>
          <w:rFonts w:hint="eastAsia"/>
        </w:rPr>
        <w:t xml:space="preserve">                "r": event["r"],</w:t>
      </w:r>
    </w:p>
    <w:p w14:paraId="05603FC1">
      <w:pPr>
        <w:rPr>
          <w:rFonts w:hint="eastAsia"/>
        </w:rPr>
      </w:pPr>
      <w:r>
        <w:rPr>
          <w:rFonts w:hint="eastAsia"/>
        </w:rPr>
        <w:t xml:space="preserve">                "energy_j": event["energy_j"],</w:t>
      </w:r>
    </w:p>
    <w:p w14:paraId="3C978E1D">
      <w:pPr>
        <w:rPr>
          <w:rFonts w:hint="eastAsia"/>
        </w:rPr>
      </w:pPr>
      <w:r>
        <w:rPr>
          <w:rFonts w:hint="eastAsia"/>
        </w:rPr>
        <w:t xml:space="preserve">                "z": event["z"],</w:t>
      </w:r>
    </w:p>
    <w:p w14:paraId="50F5F503">
      <w:pPr>
        <w:rPr>
          <w:rFonts w:hint="eastAsia"/>
        </w:rPr>
      </w:pPr>
      <w:r>
        <w:rPr>
          <w:rFonts w:hint="eastAsia"/>
        </w:rPr>
        <w:t xml:space="preserve">                "event_id": event["event_id"],</w:t>
      </w:r>
    </w:p>
    <w:p w14:paraId="2A0A67E7">
      <w:pPr>
        <w:rPr>
          <w:rFonts w:hint="eastAsia"/>
        </w:rPr>
      </w:pPr>
      <w:r>
        <w:rPr>
          <w:rFonts w:hint="eastAsia"/>
        </w:rPr>
        <w:t xml:space="preserve">                "date": event["date"],</w:t>
      </w:r>
    </w:p>
    <w:p w14:paraId="3FC820B1">
      <w:pPr>
        <w:rPr>
          <w:rFonts w:hint="eastAsia"/>
        </w:rPr>
      </w:pPr>
      <w:r>
        <w:rPr>
          <w:rFonts w:hint="eastAsia"/>
        </w:rPr>
        <w:t xml:space="preserve">                "time": event["time"],</w:t>
      </w:r>
    </w:p>
    <w:p w14:paraId="12951712">
      <w:pPr>
        <w:rPr>
          <w:rFonts w:hint="eastAsia"/>
        </w:rPr>
      </w:pPr>
      <w:r>
        <w:rPr>
          <w:rFonts w:hint="eastAsia"/>
        </w:rPr>
        <w:t xml:space="preserve">                "risk_level": event["risk_level"],</w:t>
      </w:r>
    </w:p>
    <w:p w14:paraId="75EA6F71">
      <w:pPr>
        <w:rPr>
          <w:rFonts w:hint="eastAsia"/>
        </w:rPr>
      </w:pPr>
      <w:r>
        <w:rPr>
          <w:rFonts w:hint="eastAsia"/>
        </w:rPr>
        <w:t xml:space="preserve">            })</w:t>
      </w:r>
    </w:p>
    <w:p w14:paraId="51078DCD">
      <w:pPr>
        <w:rPr>
          <w:rFonts w:hint="eastAsia"/>
        </w:rPr>
      </w:pPr>
      <w:r>
        <w:rPr>
          <w:rFonts w:hint="eastAsia"/>
        </w:rPr>
        <w:t xml:space="preserve">        return rows</w:t>
      </w:r>
    </w:p>
    <w:p w14:paraId="4F549FDD">
      <w:pPr>
        <w:rPr>
          <w:rFonts w:hint="eastAsia"/>
        </w:rPr>
      </w:pPr>
      <w:r>
        <w:rPr>
          <w:rFonts w:hint="eastAsia"/>
        </w:rPr>
        <w:t xml:space="preserve">    def _read_events(self, file_contents: bytes) -&gt; list[dict[str, Any]]:</w:t>
      </w:r>
    </w:p>
    <w:p w14:paraId="048E9CA6">
      <w:pPr>
        <w:rPr>
          <w:rFonts w:hint="eastAsia"/>
        </w:rPr>
      </w:pPr>
      <w:r>
        <w:rPr>
          <w:rFonts w:hint="eastAsia"/>
        </w:rPr>
        <w:t xml:space="preserve">        workbook = xlrd.open_workbook(file_contents=file_contents, on_demand=True)</w:t>
      </w:r>
    </w:p>
    <w:p w14:paraId="667FDC0D">
      <w:pPr>
        <w:rPr>
          <w:rFonts w:hint="eastAsia"/>
        </w:rPr>
      </w:pPr>
      <w:r>
        <w:rPr>
          <w:rFonts w:hint="eastAsia"/>
        </w:rPr>
        <w:t xml:space="preserve">        sheet = workbook.sheet_by_index(0)</w:t>
      </w:r>
    </w:p>
    <w:p w14:paraId="716E7812">
      <w:pPr>
        <w:rPr>
          <w:rFonts w:hint="eastAsia"/>
        </w:rPr>
      </w:pPr>
      <w:r>
        <w:rPr>
          <w:rFonts w:hint="eastAsia"/>
        </w:rPr>
        <w:t xml:space="preserve">        events: list[dict[str, Any]] = []</w:t>
      </w:r>
    </w:p>
    <w:p w14:paraId="512F1642">
      <w:pPr>
        <w:rPr>
          <w:rFonts w:hint="eastAsia"/>
        </w:rPr>
      </w:pPr>
      <w:r>
        <w:rPr>
          <w:rFonts w:hint="eastAsia"/>
        </w:rPr>
        <w:t xml:space="preserve">        for row in range(1, sheet.nrows):</w:t>
      </w:r>
    </w:p>
    <w:p w14:paraId="137AB546">
      <w:pPr>
        <w:rPr>
          <w:rFonts w:hint="eastAsia"/>
        </w:rPr>
      </w:pPr>
      <w:r>
        <w:rPr>
          <w:rFonts w:hint="eastAsia"/>
        </w:rPr>
        <w:t xml:space="preserve">            x = self._number(sheet.cell_value(row, 2))</w:t>
      </w:r>
    </w:p>
    <w:p w14:paraId="0754B0F7">
      <w:pPr>
        <w:rPr>
          <w:rFonts w:hint="eastAsia"/>
        </w:rPr>
      </w:pPr>
      <w:r>
        <w:rPr>
          <w:rFonts w:hint="eastAsia"/>
        </w:rPr>
        <w:t xml:space="preserve">            y = self._number(sheet.cell_value(row, 3))</w:t>
      </w:r>
    </w:p>
    <w:p w14:paraId="51A18591">
      <w:pPr>
        <w:rPr>
          <w:rFonts w:hint="eastAsia"/>
        </w:rPr>
      </w:pPr>
      <w:r>
        <w:rPr>
          <w:rFonts w:hint="eastAsia"/>
        </w:rPr>
        <w:t xml:space="preserve">            z = self._number(sheet.cell_value(row, 4))</w:t>
      </w:r>
    </w:p>
    <w:p w14:paraId="58D915DF">
      <w:pPr>
        <w:rPr>
          <w:rFonts w:hint="eastAsia"/>
        </w:rPr>
      </w:pPr>
      <w:r>
        <w:rPr>
          <w:rFonts w:hint="eastAsia"/>
        </w:rPr>
        <w:t xml:space="preserve">            energy = self._number(sheet.cell_value(row, 5))</w:t>
      </w:r>
    </w:p>
    <w:p w14:paraId="1DDA3D55">
      <w:pPr>
        <w:rPr>
          <w:rFonts w:hint="eastAsia"/>
        </w:rPr>
      </w:pPr>
      <w:r>
        <w:rPr>
          <w:rFonts w:hint="eastAsia"/>
        </w:rPr>
        <w:t xml:space="preserve">            old_w = self._number(sheet.cell_value(row, 6))</w:t>
      </w:r>
    </w:p>
    <w:p w14:paraId="1D501F39">
      <w:pPr>
        <w:rPr>
          <w:rFonts w:hint="eastAsia"/>
        </w:rPr>
      </w:pPr>
      <w:r>
        <w:rPr>
          <w:rFonts w:hint="eastAsia"/>
        </w:rPr>
        <w:t xml:space="preserve">            if x is None or y is None or energy is None:</w:t>
      </w:r>
    </w:p>
    <w:p w14:paraId="5B22B8D7">
      <w:pPr>
        <w:rPr>
          <w:rFonts w:hint="eastAsia"/>
        </w:rPr>
      </w:pPr>
      <w:r>
        <w:rPr>
          <w:rFonts w:hint="eastAsia"/>
        </w:rPr>
        <w:t xml:space="preserve">                continue</w:t>
      </w:r>
    </w:p>
    <w:p w14:paraId="6D820E8F">
      <w:pPr>
        <w:rPr>
          <w:rFonts w:hint="eastAsia"/>
        </w:rPr>
      </w:pPr>
      <w:r>
        <w:rPr>
          <w:rFonts w:hint="eastAsia"/>
        </w:rPr>
        <w:t xml:space="preserve">            events.append({</w:t>
      </w:r>
    </w:p>
    <w:p w14:paraId="3C81F9CD">
      <w:pPr>
        <w:rPr>
          <w:rFonts w:hint="eastAsia"/>
        </w:rPr>
      </w:pPr>
      <w:r>
        <w:rPr>
          <w:rFonts w:hint="eastAsia"/>
        </w:rPr>
        <w:t xml:space="preserve">                "event_id": row,</w:t>
      </w:r>
    </w:p>
    <w:p w14:paraId="5267654E">
      <w:pPr>
        <w:rPr>
          <w:rFonts w:hint="eastAsia"/>
        </w:rPr>
      </w:pPr>
      <w:r>
        <w:rPr>
          <w:rFonts w:hint="eastAsia"/>
        </w:rPr>
        <w:t xml:space="preserve">                "date": self._text(sheet.cell_value(row, 0)),</w:t>
      </w:r>
    </w:p>
    <w:p w14:paraId="37928F63">
      <w:pPr>
        <w:rPr>
          <w:rFonts w:hint="eastAsia"/>
        </w:rPr>
      </w:pPr>
      <w:r>
        <w:rPr>
          <w:rFonts w:hint="eastAsia"/>
        </w:rPr>
        <w:t xml:space="preserve">                "time": self._text(sheet.cell_value(row, 1)),</w:t>
      </w:r>
    </w:p>
    <w:p w14:paraId="212D409E">
      <w:pPr>
        <w:rPr>
          <w:rFonts w:hint="eastAsia"/>
        </w:rPr>
      </w:pPr>
      <w:r>
        <w:rPr>
          <w:rFonts w:hint="eastAsia"/>
        </w:rPr>
        <w:t xml:space="preserve">                "x": x,</w:t>
      </w:r>
    </w:p>
    <w:p w14:paraId="5FBEE7A4">
      <w:pPr>
        <w:rPr>
          <w:rFonts w:hint="eastAsia"/>
        </w:rPr>
      </w:pPr>
      <w:r>
        <w:rPr>
          <w:rFonts w:hint="eastAsia"/>
        </w:rPr>
        <w:t xml:space="preserve">                "y": y,</w:t>
      </w:r>
    </w:p>
    <w:p w14:paraId="6FF59BBA">
      <w:pPr>
        <w:rPr>
          <w:rFonts w:hint="eastAsia"/>
        </w:rPr>
      </w:pPr>
      <w:r>
        <w:rPr>
          <w:rFonts w:hint="eastAsia"/>
        </w:rPr>
        <w:t xml:space="preserve">                "z": z,</w:t>
      </w:r>
    </w:p>
    <w:p w14:paraId="5107AEF4">
      <w:pPr>
        <w:rPr>
          <w:rFonts w:hint="eastAsia"/>
        </w:rPr>
      </w:pPr>
      <w:r>
        <w:rPr>
          <w:rFonts w:hint="eastAsia"/>
        </w:rPr>
        <w:t xml:space="preserve">                "energy_j": energy,</w:t>
      </w:r>
    </w:p>
    <w:p w14:paraId="1735BE74">
      <w:pPr>
        <w:rPr>
          <w:rFonts w:hint="eastAsia"/>
        </w:rPr>
      </w:pPr>
      <w:r>
        <w:rPr>
          <w:rFonts w:hint="eastAsia"/>
        </w:rPr>
        <w:t xml:space="preserve">                "old_w": old_w,</w:t>
      </w:r>
    </w:p>
    <w:p w14:paraId="7872AB23">
      <w:pPr>
        <w:rPr>
          <w:rFonts w:hint="eastAsia"/>
        </w:rPr>
      </w:pPr>
      <w:r>
        <w:rPr>
          <w:rFonts w:hint="eastAsia"/>
        </w:rPr>
        <w:t xml:space="preserve">                "note": self._text(sheet.cell_value(row, 9)) if sheet.ncols &gt; 9 else "",</w:t>
      </w:r>
    </w:p>
    <w:p w14:paraId="3A34689A">
      <w:pPr>
        <w:rPr>
          <w:rFonts w:hint="eastAsia"/>
        </w:rPr>
      </w:pPr>
      <w:r>
        <w:rPr>
          <w:rFonts w:hint="eastAsia"/>
        </w:rPr>
        <w:t xml:space="preserve">            })</w:t>
      </w:r>
    </w:p>
    <w:p w14:paraId="52B7B2A0">
      <w:pPr>
        <w:rPr>
          <w:rFonts w:hint="eastAsia"/>
        </w:rPr>
      </w:pPr>
      <w:r>
        <w:rPr>
          <w:rFonts w:hint="eastAsia"/>
        </w:rPr>
        <w:t xml:space="preserve">        return events</w:t>
      </w:r>
    </w:p>
    <w:p w14:paraId="2E77B00C">
      <w:pPr>
        <w:rPr>
          <w:rFonts w:hint="eastAsia"/>
        </w:rPr>
      </w:pPr>
      <w:r>
        <w:rPr>
          <w:rFonts w:hint="eastAsia"/>
        </w:rPr>
        <w:t xml:space="preserve">    def _q_event_r100(self, energy_j: float, r: float) -&gt; float:</w:t>
      </w:r>
    </w:p>
    <w:p w14:paraId="1FF2C4AA">
      <w:pPr>
        <w:rPr>
          <w:rFonts w:hint="eastAsia"/>
        </w:rPr>
      </w:pPr>
      <w:r>
        <w:rPr>
          <w:rFonts w:hint="eastAsia"/>
        </w:rPr>
        <w:t xml:space="preserve">        a_mc = self._warning_params()["a_mc"]</w:t>
      </w:r>
    </w:p>
    <w:p w14:paraId="5886F700">
      <w:pPr>
        <w:rPr>
          <w:rFonts w:hint="eastAsia"/>
        </w:rPr>
      </w:pPr>
      <w:r>
        <w:rPr>
          <w:rFonts w:hint="eastAsia"/>
        </w:rPr>
        <w:t xml:space="preserve">        return energy_j * math.pow(10.0, (200.0 * a_mc - 100.0 * a_mc * math.log10(r)) / 57.0)</w:t>
      </w:r>
    </w:p>
    <w:p w14:paraId="24CBAADE">
      <w:pPr>
        <w:rPr>
          <w:rFonts w:hint="eastAsia"/>
        </w:rPr>
      </w:pPr>
      <w:r>
        <w:rPr>
          <w:rFonts w:hint="eastAsia"/>
        </w:rPr>
        <w:t xml:space="preserve">    def _q_r100_star(self) -&gt; float:</w:t>
      </w:r>
    </w:p>
    <w:p w14:paraId="2F18EC51">
      <w:pPr>
        <w:rPr>
          <w:rFonts w:hint="eastAsia"/>
        </w:rPr>
      </w:pPr>
      <w:r>
        <w:rPr>
          <w:rFonts w:hint="eastAsia"/>
        </w:rPr>
        <w:t xml:space="preserve">        params = self._warning_params()</w:t>
      </w:r>
    </w:p>
    <w:p w14:paraId="1B90C42D">
      <w:pPr>
        <w:rPr>
          <w:rFonts w:hint="eastAsia"/>
        </w:rPr>
      </w:pPr>
      <w:r>
        <w:rPr>
          <w:rFonts w:hint="eastAsia"/>
        </w:rPr>
        <w:t xml:space="preserve">        sigma = 5400.0</w:t>
      </w:r>
    </w:p>
    <w:p w14:paraId="4E6657D4">
      <w:pPr>
        <w:rPr>
          <w:rFonts w:hint="eastAsia"/>
        </w:rPr>
      </w:pPr>
      <w:r>
        <w:rPr>
          <w:rFonts w:hint="eastAsia"/>
        </w:rPr>
        <w:t xml:space="preserve">        e_modulus = 2580000.0</w:t>
      </w:r>
    </w:p>
    <w:p w14:paraId="7A7B7AB9">
      <w:pPr>
        <w:rPr>
          <w:rFonts w:hint="eastAsia"/>
        </w:rPr>
      </w:pPr>
      <w:r>
        <w:rPr>
          <w:rFonts w:hint="eastAsia"/>
        </w:rPr>
        <w:t xml:space="preserve">        xi = 0.28</w:t>
      </w:r>
    </w:p>
    <w:p w14:paraId="4D6432BD">
      <w:pPr>
        <w:rPr>
          <w:rFonts w:hint="eastAsia"/>
        </w:rPr>
      </w:pPr>
      <w:r>
        <w:rPr>
          <w:rFonts w:hint="eastAsia"/>
        </w:rPr>
        <w:t xml:space="preserve">        lambda1 = 1496400.0</w:t>
      </w:r>
    </w:p>
    <w:p w14:paraId="42CE300A">
      <w:pPr>
        <w:rPr>
          <w:rFonts w:hint="eastAsia"/>
        </w:rPr>
      </w:pPr>
      <w:r>
        <w:rPr>
          <w:rFonts w:hint="eastAsia"/>
        </w:rPr>
        <w:t xml:space="preserve">        lambda2 = 16000.0</w:t>
      </w:r>
    </w:p>
    <w:p w14:paraId="6C4E15EB">
      <w:pPr>
        <w:rPr>
          <w:rFonts w:hint="eastAsia"/>
        </w:rPr>
      </w:pPr>
      <w:r>
        <w:rPr>
          <w:rFonts w:hint="eastAsia"/>
        </w:rPr>
        <w:t xml:space="preserve">        ps = 400.0</w:t>
      </w:r>
    </w:p>
    <w:p w14:paraId="66BA5094">
      <w:pPr>
        <w:rPr>
          <w:rFonts w:hint="eastAsia"/>
        </w:rPr>
      </w:pPr>
      <w:r>
        <w:rPr>
          <w:rFonts w:hint="eastAsia"/>
        </w:rPr>
        <w:t xml:space="preserve">        p0 = 2.37</w:t>
      </w:r>
    </w:p>
    <w:p w14:paraId="029D3D21">
      <w:pPr>
        <w:rPr>
          <w:rFonts w:hint="eastAsia"/>
        </w:rPr>
      </w:pPr>
      <w:r>
        <w:rPr>
          <w:rFonts w:hint="eastAsia"/>
        </w:rPr>
        <w:t xml:space="preserve">        phi1 = 0.5236</w:t>
      </w:r>
    </w:p>
    <w:p w14:paraId="12C23B6D">
      <w:pPr>
        <w:rPr>
          <w:rFonts w:hint="eastAsia"/>
        </w:rPr>
      </w:pPr>
      <w:r>
        <w:rPr>
          <w:rFonts w:hint="eastAsia"/>
        </w:rPr>
        <w:t xml:space="preserve">        phi2 = 0.34</w:t>
      </w:r>
    </w:p>
    <w:p w14:paraId="5DDD7AF4">
      <w:pPr>
        <w:rPr>
          <w:rFonts w:hint="eastAsia"/>
        </w:rPr>
      </w:pPr>
      <w:r>
        <w:rPr>
          <w:rFonts w:hint="eastAsia"/>
        </w:rPr>
        <w:t xml:space="preserve">        q = self._sanjiao(phi2)</w:t>
      </w:r>
    </w:p>
    <w:p w14:paraId="05E3A33D">
      <w:pPr>
        <w:rPr>
          <w:rFonts w:hint="eastAsia"/>
        </w:rPr>
      </w:pPr>
      <w:r>
        <w:rPr>
          <w:rFonts w:hint="eastAsia"/>
        </w:rPr>
        <w:t xml:space="preserve">        m = self._sanjiao(phi1)</w:t>
      </w:r>
    </w:p>
    <w:p w14:paraId="4B8CEA57">
      <w:pPr>
        <w:rPr>
          <w:rFonts w:hint="eastAsia"/>
        </w:rPr>
      </w:pPr>
      <w:r>
        <w:rPr>
          <w:rFonts w:hint="eastAsia"/>
        </w:rPr>
        <w:t xml:space="preserve">        alpha = self._alpha(sigma, lambda1, lambda2, e_modulus, xi)</w:t>
      </w:r>
    </w:p>
    <w:p w14:paraId="18675EA2">
      <w:pPr>
        <w:rPr>
          <w:rFonts w:hint="eastAsia"/>
        </w:rPr>
      </w:pPr>
      <w:r>
        <w:rPr>
          <w:rFonts w:hint="eastAsia"/>
        </w:rPr>
        <w:t xml:space="preserve">        beta = self._beta(sigma, lambda1, lambda2, e_modulus, xi)</w:t>
      </w:r>
    </w:p>
    <w:p w14:paraId="0D81D3AD">
      <w:pPr>
        <w:rPr>
          <w:rFonts w:hint="eastAsia"/>
        </w:rPr>
      </w:pPr>
      <w:r>
        <w:rPr>
          <w:rFonts w:hint="eastAsia"/>
        </w:rPr>
        <w:t xml:space="preserve">        pfcr = p0 * math.sqrt((ps * (q - 1.0) + alpha) / beta)</w:t>
      </w:r>
    </w:p>
    <w:p w14:paraId="318633D8">
      <w:pPr>
        <w:rPr>
          <w:rFonts w:hint="eastAsia"/>
        </w:rPr>
      </w:pPr>
      <w:r>
        <w:rPr>
          <w:rFonts w:hint="eastAsia"/>
        </w:rPr>
        <w:t xml:space="preserve">        pfcr_upper = self._pfcr_upper(ps, pfcr, p0, q, alpha, beta)</w:t>
      </w:r>
    </w:p>
    <w:p w14:paraId="021BE3CF">
      <w:pPr>
        <w:rPr>
          <w:rFonts w:hint="eastAsia"/>
        </w:rPr>
      </w:pPr>
    </w:p>
    <w:p w14:paraId="49F65E3C">
      <w:pPr>
        <w:rPr>
          <w:rFonts w:hint="eastAsia"/>
        </w:rPr>
      </w:pPr>
      <w:r>
        <w:rPr>
          <w:rFonts w:hint="eastAsia"/>
        </w:rPr>
        <w:t xml:space="preserve">        term1 = (m + 1.0) / 2.0</w:t>
      </w:r>
    </w:p>
    <w:p w14:paraId="79A3823D">
      <w:pPr>
        <w:rPr>
          <w:rFonts w:hint="eastAsia"/>
        </w:rPr>
      </w:pPr>
      <w:r>
        <w:rPr>
          <w:rFonts w:hint="eastAsia"/>
        </w:rPr>
        <w:t xml:space="preserve">        term2 = pfcr_upper / sigma + (1.0 + lambda1 / e_modulus) / (m - 1.0)</w:t>
      </w:r>
    </w:p>
    <w:p w14:paraId="53EFC0DD">
      <w:pPr>
        <w:rPr>
          <w:rFonts w:hint="eastAsia"/>
        </w:rPr>
      </w:pPr>
      <w:r>
        <w:rPr>
          <w:rFonts w:hint="eastAsia"/>
        </w:rPr>
        <w:t xml:space="preserve">        base = 1.0 + (1.0 - xi) * e_modulus / lambda1</w:t>
      </w:r>
    </w:p>
    <w:p w14:paraId="7D5D57D1">
      <w:pPr>
        <w:rPr>
          <w:rFonts w:hint="eastAsia"/>
        </w:rPr>
      </w:pPr>
      <w:r>
        <w:rPr>
          <w:rFonts w:hint="eastAsia"/>
        </w:rPr>
        <w:t xml:space="preserve">        pcr_upper = sigma * (</w:t>
      </w:r>
    </w:p>
    <w:p w14:paraId="30582CDE">
      <w:pPr>
        <w:rPr>
          <w:rFonts w:hint="eastAsia"/>
        </w:rPr>
      </w:pPr>
      <w:r>
        <w:rPr>
          <w:rFonts w:hint="eastAsia"/>
        </w:rPr>
        <w:t xml:space="preserve">            term1 * term2 * math.pow(base, (m - 1.0) / 2.0)</w:t>
      </w:r>
    </w:p>
    <w:p w14:paraId="54663247">
      <w:pPr>
        <w:rPr>
          <w:rFonts w:hint="eastAsia"/>
        </w:rPr>
      </w:pPr>
      <w:r>
        <w:rPr>
          <w:rFonts w:hint="eastAsia"/>
        </w:rPr>
        <w:t xml:space="preserve">            - (lambda1 / e_modulus) / 2.0 * math.pow(base, (m + 1.0) / 2.0)</w:t>
      </w:r>
    </w:p>
    <w:p w14:paraId="372F9066">
      <w:pPr>
        <w:rPr>
          <w:rFonts w:hint="eastAsia"/>
        </w:rPr>
      </w:pPr>
      <w:r>
        <w:rPr>
          <w:rFonts w:hint="eastAsia"/>
        </w:rPr>
        <w:t xml:space="preserve">            - (1.0 + lambda1 / e_modulus) / (m - 1.0)</w:t>
      </w:r>
    </w:p>
    <w:p w14:paraId="05F3C6B2">
      <w:pPr>
        <w:rPr>
          <w:rFonts w:hint="eastAsia"/>
        </w:rPr>
      </w:pPr>
      <w:r>
        <w:rPr>
          <w:rFonts w:hint="eastAsia"/>
        </w:rPr>
        <w:t xml:space="preserve">        )</w:t>
      </w:r>
    </w:p>
    <w:p w14:paraId="4BF77037">
      <w:pPr>
        <w:rPr>
          <w:rFonts w:hint="eastAsia"/>
        </w:rPr>
      </w:pPr>
      <w:r>
        <w:rPr>
          <w:rFonts w:hint="eastAsia"/>
        </w:rPr>
        <w:t xml:space="preserve">        pmcr = params["section_factor"] * (2.0 * pcr_upper - (2.0 * pcr_upper - sigma) / (m + 1.0))</w:t>
      </w:r>
    </w:p>
    <w:p w14:paraId="5754CEB9">
      <w:pPr>
        <w:rPr>
          <w:rFonts w:hint="eastAsia"/>
        </w:rPr>
      </w:pPr>
      <w:r>
        <w:rPr>
          <w:rFonts w:hint="eastAsia"/>
        </w:rPr>
        <w:t xml:space="preserve">        sigma_bmax = params["omega"] * (pmcr - params["p0_input_kpa"])</w:t>
      </w:r>
    </w:p>
    <w:p w14:paraId="559E9403">
      <w:pPr>
        <w:rPr>
          <w:rFonts w:hint="eastAsia"/>
        </w:rPr>
      </w:pPr>
      <w:r>
        <w:rPr>
          <w:rFonts w:hint="eastAsia"/>
        </w:rPr>
        <w:t xml:space="preserve">        v_max = math.sqrt(sigma_bmax / (2.0 * params["rho_c"]))</w:t>
      </w:r>
    </w:p>
    <w:p w14:paraId="39E5F62A">
      <w:pPr>
        <w:rPr>
          <w:rFonts w:hint="eastAsia"/>
        </w:rPr>
      </w:pPr>
      <w:r>
        <w:rPr>
          <w:rFonts w:hint="eastAsia"/>
        </w:rPr>
        <w:t xml:space="preserve">        exponent = (100.0 * params["a_mc"]) / 57.0</w:t>
      </w:r>
    </w:p>
    <w:p w14:paraId="32C99834">
      <w:pPr>
        <w:rPr>
          <w:rFonts w:hint="eastAsia"/>
        </w:rPr>
      </w:pPr>
      <w:r>
        <w:rPr>
          <w:rFonts w:hint="eastAsia"/>
        </w:rPr>
        <w:t xml:space="preserve">        inner = math.pow(10.0, 2.05 + 57.0 * params["b_mc"] / (100.0 * params["a_mc"])) * v_max</w:t>
      </w:r>
    </w:p>
    <w:p w14:paraId="6BF16876">
      <w:pPr>
        <w:rPr>
          <w:rFonts w:hint="eastAsia"/>
        </w:rPr>
      </w:pPr>
      <w:r>
        <w:rPr>
          <w:rFonts w:hint="eastAsia"/>
        </w:rPr>
        <w:t xml:space="preserve">        q_r100_initial = math.pow(inner, exponent)</w:t>
      </w:r>
    </w:p>
    <w:p w14:paraId="18DB70FB">
      <w:pPr>
        <w:rPr>
          <w:rFonts w:hint="eastAsia"/>
        </w:rPr>
      </w:pPr>
      <w:r>
        <w:rPr>
          <w:rFonts w:hint="eastAsia"/>
        </w:rPr>
        <w:t xml:space="preserve">        return min(params["q_min_r100"], q_r100_initial)</w:t>
      </w:r>
    </w:p>
    <w:p w14:paraId="7D9F0BCC">
      <w:pPr>
        <w:rPr>
          <w:rFonts w:hint="eastAsia"/>
        </w:rPr>
      </w:pPr>
      <w:r>
        <w:rPr>
          <w:rFonts w:hint="eastAsia"/>
        </w:rPr>
        <w:t xml:space="preserve">    def _warning_params(self) -&gt; dict[str, float]:</w:t>
      </w:r>
    </w:p>
    <w:p w14:paraId="52ECF3B1">
      <w:pPr>
        <w:rPr>
          <w:rFonts w:hint="eastAsia"/>
        </w:rPr>
      </w:pPr>
      <w:r>
        <w:rPr>
          <w:rFonts w:hint="eastAsia"/>
        </w:rPr>
        <w:t xml:space="preserve">        return {</w:t>
      </w:r>
    </w:p>
    <w:p w14:paraId="4FCDCEC1">
      <w:pPr>
        <w:rPr>
          <w:rFonts w:hint="eastAsia"/>
        </w:rPr>
      </w:pPr>
      <w:r>
        <w:rPr>
          <w:rFonts w:hint="eastAsia"/>
        </w:rPr>
        <w:t xml:space="preserve">            "p0_input_kpa": 39940.0,</w:t>
      </w:r>
    </w:p>
    <w:p w14:paraId="4215CC5D">
      <w:pPr>
        <w:rPr>
          <w:rFonts w:hint="eastAsia"/>
        </w:rPr>
      </w:pPr>
      <w:r>
        <w:rPr>
          <w:rFonts w:hint="eastAsia"/>
        </w:rPr>
        <w:t xml:space="preserve">            "omega": 0.85,</w:t>
      </w:r>
    </w:p>
    <w:p w14:paraId="196B24AF">
      <w:pPr>
        <w:rPr>
          <w:rFonts w:hint="eastAsia"/>
        </w:rPr>
      </w:pPr>
      <w:r>
        <w:rPr>
          <w:rFonts w:hint="eastAsia"/>
        </w:rPr>
        <w:t xml:space="preserve">            "rho_c": 1350.0,</w:t>
      </w:r>
    </w:p>
    <w:p w14:paraId="5E3D4F46">
      <w:pPr>
        <w:rPr>
          <w:rFonts w:hint="eastAsia"/>
        </w:rPr>
      </w:pPr>
      <w:r>
        <w:rPr>
          <w:rFonts w:hint="eastAsia"/>
        </w:rPr>
        <w:t xml:space="preserve">            "a_mc": 1.9,</w:t>
      </w:r>
    </w:p>
    <w:p w14:paraId="4980B6A1">
      <w:pPr>
        <w:rPr>
          <w:rFonts w:hint="eastAsia"/>
        </w:rPr>
      </w:pPr>
      <w:r>
        <w:rPr>
          <w:rFonts w:hint="eastAsia"/>
        </w:rPr>
        <w:t xml:space="preserve">            "b_mc": 1.9,</w:t>
      </w:r>
    </w:p>
    <w:p w14:paraId="239F5A2C">
      <w:pPr>
        <w:rPr>
          <w:rFonts w:hint="eastAsia"/>
        </w:rPr>
      </w:pPr>
      <w:r>
        <w:rPr>
          <w:rFonts w:hint="eastAsia"/>
        </w:rPr>
        <w:t xml:space="preserve">            "q_min_r100": 2.21e8,</w:t>
      </w:r>
    </w:p>
    <w:p w14:paraId="127297ED">
      <w:pPr>
        <w:rPr>
          <w:rFonts w:hint="eastAsia"/>
        </w:rPr>
      </w:pPr>
      <w:r>
        <w:rPr>
          <w:rFonts w:hint="eastAsia"/>
        </w:rPr>
        <w:t xml:space="preserve">            "section_factor": 0.89,</w:t>
      </w:r>
    </w:p>
    <w:p w14:paraId="18582F71">
      <w:pPr>
        <w:rPr>
          <w:rFonts w:hint="eastAsia"/>
        </w:rPr>
      </w:pPr>
      <w:r>
        <w:rPr>
          <w:rFonts w:hint="eastAsia"/>
        </w:rPr>
        <w:t xml:space="preserve">        }</w:t>
      </w:r>
    </w:p>
    <w:p w14:paraId="1F47CF2E">
      <w:pPr>
        <w:rPr>
          <w:rFonts w:hint="eastAsia"/>
        </w:rPr>
      </w:pPr>
      <w:r>
        <w:rPr>
          <w:rFonts w:hint="eastAsia"/>
        </w:rPr>
        <w:t xml:space="preserve">    def _sanjiao(self, phi: float) -&gt; float:</w:t>
      </w:r>
    </w:p>
    <w:p w14:paraId="2F301D2E">
      <w:pPr>
        <w:rPr>
          <w:rFonts w:hint="eastAsia"/>
        </w:rPr>
      </w:pPr>
      <w:r>
        <w:rPr>
          <w:rFonts w:hint="eastAsia"/>
        </w:rPr>
        <w:t xml:space="preserve">        return (1.0 + math.sin(phi)) / (1.0 - math.sin(phi))</w:t>
      </w:r>
    </w:p>
    <w:p w14:paraId="1D6C4007">
      <w:pPr>
        <w:rPr>
          <w:rFonts w:hint="eastAsia"/>
        </w:rPr>
      </w:pPr>
      <w:r>
        <w:rPr>
          <w:rFonts w:hint="eastAsia"/>
        </w:rPr>
        <w:t xml:space="preserve">    def _alpha(self, sigma: float, lambda1: float, lambda2: float, e_modulus: float, xi: float) -&gt; float:</w:t>
      </w:r>
    </w:p>
    <w:p w14:paraId="13DAE4B4">
      <w:pPr>
        <w:rPr>
          <w:rFonts w:hint="eastAsia"/>
        </w:rPr>
      </w:pPr>
      <w:r>
        <w:rPr>
          <w:rFonts w:hint="eastAsia"/>
        </w:rPr>
        <w:t xml:space="preserve">        return sigma * (lambda2 / e_modulus + lambda2 * (1.0 - xi) / lambda1 + xi)</w:t>
      </w:r>
    </w:p>
    <w:p w14:paraId="74D1ACE5">
      <w:pPr>
        <w:rPr>
          <w:rFonts w:hint="eastAsia"/>
        </w:rPr>
      </w:pPr>
      <w:r>
        <w:rPr>
          <w:rFonts w:hint="eastAsia"/>
        </w:rPr>
        <w:t xml:space="preserve">    def _beta(self, sigma: float, lambda1: float, lambda2: float, e_modulus: float, xi: float) -&gt; float:</w:t>
      </w:r>
    </w:p>
    <w:p w14:paraId="7BDAFD93">
      <w:pPr>
        <w:rPr>
          <w:rFonts w:hint="eastAsia"/>
        </w:rPr>
      </w:pPr>
      <w:r>
        <w:rPr>
          <w:rFonts w:hint="eastAsia"/>
        </w:rPr>
        <w:t xml:space="preserve">        return sigma * (lambda2 / e_modulus + lambda2 * (1.0 - xi) / lambda1)</w:t>
      </w:r>
    </w:p>
    <w:p w14:paraId="79DDB8B4">
      <w:pPr>
        <w:rPr>
          <w:rFonts w:hint="eastAsia"/>
        </w:rPr>
      </w:pPr>
      <w:r>
        <w:rPr>
          <w:rFonts w:hint="eastAsia"/>
        </w:rPr>
        <w:t xml:space="preserve">    def _pfcr_upper(self, ps: float, pfcr: float, p0: float, q: float, alpha: float, beta: float) -&gt; float:</w:t>
      </w:r>
    </w:p>
    <w:p w14:paraId="4B55E08B">
      <w:pPr>
        <w:rPr>
          <w:rFonts w:hint="eastAsia"/>
        </w:rPr>
      </w:pPr>
      <w:r>
        <w:rPr>
          <w:rFonts w:hint="eastAsia"/>
        </w:rPr>
        <w:t xml:space="preserve">        ratio = pfcr / p0</w:t>
      </w:r>
    </w:p>
    <w:p w14:paraId="7675F78B">
      <w:pPr>
        <w:rPr>
          <w:rFonts w:hint="eastAsia"/>
        </w:rPr>
      </w:pPr>
      <w:r>
        <w:rPr>
          <w:rFonts w:hint="eastAsia"/>
        </w:rPr>
        <w:t xml:space="preserve">        return (</w:t>
      </w:r>
    </w:p>
    <w:p w14:paraId="5BB9F2D9">
      <w:pPr>
        <w:rPr>
          <w:rFonts w:hint="eastAsia"/>
        </w:rPr>
      </w:pPr>
      <w:r>
        <w:rPr>
          <w:rFonts w:hint="eastAsia"/>
        </w:rPr>
        <w:t xml:space="preserve">            ps * math.pow(ratio, q - 1.0)</w:t>
      </w:r>
    </w:p>
    <w:p w14:paraId="40BB5904">
      <w:pPr>
        <w:rPr>
          <w:rFonts w:hint="eastAsia"/>
        </w:rPr>
      </w:pPr>
      <w:r>
        <w:rPr>
          <w:rFonts w:hint="eastAsia"/>
        </w:rPr>
        <w:t xml:space="preserve">            + (alpha / (1.0 - q)) * (1.0 - math.pow(ratio, q - 1.0))</w:t>
      </w:r>
    </w:p>
    <w:p w14:paraId="59AB740C">
      <w:pPr>
        <w:rPr>
          <w:rFonts w:hint="eastAsia"/>
        </w:rPr>
      </w:pPr>
      <w:r>
        <w:rPr>
          <w:rFonts w:hint="eastAsia"/>
        </w:rPr>
        <w:t xml:space="preserve">            + (beta / (1.0 + q)) * (1.0 - math.pow(ratio, q + 1.0))</w:t>
      </w:r>
    </w:p>
    <w:p w14:paraId="00D8B219">
      <w:pPr>
        <w:rPr>
          <w:rFonts w:hint="eastAsia"/>
        </w:rPr>
      </w:pPr>
      <w:r>
        <w:rPr>
          <w:rFonts w:hint="eastAsia"/>
        </w:rPr>
        <w:t xml:space="preserve">        )</w:t>
      </w:r>
    </w:p>
    <w:p w14:paraId="4CB6A202">
      <w:pPr>
        <w:rPr>
          <w:rFonts w:hint="eastAsia"/>
        </w:rPr>
      </w:pPr>
      <w:r>
        <w:rPr>
          <w:rFonts w:hint="eastAsia"/>
        </w:rPr>
        <w:t xml:space="preserve">    def _risk_level(self, w: float) -&gt; str:</w:t>
      </w:r>
    </w:p>
    <w:p w14:paraId="3BE54986">
      <w:pPr>
        <w:rPr>
          <w:rFonts w:hint="eastAsia"/>
        </w:rPr>
      </w:pPr>
      <w:r>
        <w:rPr>
          <w:rFonts w:hint="eastAsia"/>
        </w:rPr>
        <w:t xml:space="preserve">        if w &lt; 0.25:</w:t>
      </w:r>
    </w:p>
    <w:p w14:paraId="0C4DA4AB">
      <w:pPr>
        <w:rPr>
          <w:rFonts w:hint="eastAsia"/>
        </w:rPr>
      </w:pPr>
      <w:r>
        <w:rPr>
          <w:rFonts w:hint="eastAsia"/>
        </w:rPr>
        <w:t xml:space="preserve">            return "无"</w:t>
      </w:r>
    </w:p>
    <w:p w14:paraId="4866E0DE">
      <w:pPr>
        <w:rPr>
          <w:rFonts w:hint="eastAsia"/>
        </w:rPr>
      </w:pPr>
      <w:r>
        <w:rPr>
          <w:rFonts w:hint="eastAsia"/>
        </w:rPr>
        <w:t xml:space="preserve">        if w &lt; 0.5:</w:t>
      </w:r>
    </w:p>
    <w:p w14:paraId="51F0DAF7">
      <w:pPr>
        <w:rPr>
          <w:rFonts w:hint="eastAsia"/>
        </w:rPr>
      </w:pPr>
      <w:r>
        <w:rPr>
          <w:rFonts w:hint="eastAsia"/>
        </w:rPr>
        <w:t xml:space="preserve">            return "弱"</w:t>
      </w:r>
    </w:p>
    <w:p w14:paraId="124FF3C6">
      <w:pPr>
        <w:rPr>
          <w:rFonts w:hint="eastAsia"/>
        </w:rPr>
      </w:pPr>
      <w:r>
        <w:rPr>
          <w:rFonts w:hint="eastAsia"/>
        </w:rPr>
        <w:t xml:space="preserve">        if w &lt; 0.75:</w:t>
      </w:r>
    </w:p>
    <w:p w14:paraId="04D42C43">
      <w:pPr>
        <w:rPr>
          <w:rFonts w:hint="eastAsia"/>
        </w:rPr>
      </w:pPr>
      <w:r>
        <w:rPr>
          <w:rFonts w:hint="eastAsia"/>
        </w:rPr>
        <w:t xml:space="preserve">            return "中"</w:t>
      </w:r>
    </w:p>
    <w:p w14:paraId="05069DA9">
      <w:pPr>
        <w:rPr>
          <w:rFonts w:hint="eastAsia"/>
        </w:rPr>
      </w:pPr>
      <w:r>
        <w:rPr>
          <w:rFonts w:hint="eastAsia"/>
        </w:rPr>
        <w:t xml:space="preserve">        return "强"</w:t>
      </w:r>
    </w:p>
    <w:p w14:paraId="15984C4D">
      <w:pPr>
        <w:rPr>
          <w:rFonts w:hint="eastAsia"/>
        </w:rPr>
      </w:pPr>
    </w:p>
    <w:p w14:paraId="6BCA85A1">
      <w:pPr>
        <w:rPr>
          <w:rFonts w:hint="eastAsia"/>
        </w:rPr>
      </w:pPr>
      <w:r>
        <w:rPr>
          <w:rFonts w:hint="eastAsia"/>
        </w:rPr>
        <w:t xml:space="preserve">    def _number(self, value: Any) -&gt; float | None:</w:t>
      </w:r>
    </w:p>
    <w:p w14:paraId="772C9955">
      <w:pPr>
        <w:rPr>
          <w:rFonts w:hint="eastAsia"/>
        </w:rPr>
      </w:pPr>
      <w:r>
        <w:rPr>
          <w:rFonts w:hint="eastAsia"/>
        </w:rPr>
        <w:t xml:space="preserve">        try:</w:t>
      </w:r>
    </w:p>
    <w:p w14:paraId="51364CA5">
      <w:pPr>
        <w:rPr>
          <w:rFonts w:hint="eastAsia"/>
        </w:rPr>
      </w:pPr>
      <w:r>
        <w:rPr>
          <w:rFonts w:hint="eastAsia"/>
        </w:rPr>
        <w:t xml:space="preserve">            if value == "":</w:t>
      </w:r>
    </w:p>
    <w:p w14:paraId="75A0199B">
      <w:pPr>
        <w:rPr>
          <w:rFonts w:hint="eastAsia"/>
        </w:rPr>
      </w:pPr>
      <w:r>
        <w:rPr>
          <w:rFonts w:hint="eastAsia"/>
        </w:rPr>
        <w:t xml:space="preserve">                return None</w:t>
      </w:r>
    </w:p>
    <w:p w14:paraId="2D2F7B4D">
      <w:pPr>
        <w:rPr>
          <w:rFonts w:hint="eastAsia"/>
        </w:rPr>
      </w:pPr>
      <w:r>
        <w:rPr>
          <w:rFonts w:hint="eastAsia"/>
        </w:rPr>
        <w:t xml:space="preserve">            number = float(value)</w:t>
      </w:r>
    </w:p>
    <w:p w14:paraId="2442EE8E">
      <w:pPr>
        <w:rPr>
          <w:rFonts w:hint="eastAsia"/>
        </w:rPr>
      </w:pPr>
      <w:r>
        <w:rPr>
          <w:rFonts w:hint="eastAsia"/>
        </w:rPr>
        <w:t xml:space="preserve">        except (TypeError, ValueError):</w:t>
      </w:r>
    </w:p>
    <w:p w14:paraId="470E68E6">
      <w:pPr>
        <w:rPr>
          <w:rFonts w:hint="eastAsia"/>
        </w:rPr>
      </w:pPr>
      <w:r>
        <w:rPr>
          <w:rFonts w:hint="eastAsia"/>
        </w:rPr>
        <w:t xml:space="preserve">            return None</w:t>
      </w:r>
    </w:p>
    <w:p w14:paraId="6D2207A6">
      <w:pPr>
        <w:rPr>
          <w:rFonts w:hint="eastAsia"/>
        </w:rPr>
      </w:pPr>
      <w:r>
        <w:rPr>
          <w:rFonts w:hint="eastAsia"/>
        </w:rPr>
        <w:t xml:space="preserve">        if not math.isfinite(number):</w:t>
      </w:r>
    </w:p>
    <w:p w14:paraId="1E244A56">
      <w:pPr>
        <w:rPr>
          <w:rFonts w:hint="eastAsia"/>
        </w:rPr>
      </w:pPr>
      <w:r>
        <w:rPr>
          <w:rFonts w:hint="eastAsia"/>
        </w:rPr>
        <w:t xml:space="preserve">            return None</w:t>
      </w:r>
    </w:p>
    <w:p w14:paraId="564AF22B">
      <w:pPr>
        <w:rPr>
          <w:rFonts w:hint="eastAsia"/>
        </w:rPr>
      </w:pPr>
      <w:r>
        <w:rPr>
          <w:rFonts w:hint="eastAsia"/>
        </w:rPr>
        <w:t xml:space="preserve">        return number</w:t>
      </w:r>
    </w:p>
    <w:p w14:paraId="090C4FCA">
      <w:pPr>
        <w:rPr>
          <w:rFonts w:hint="eastAsia"/>
        </w:rPr>
      </w:pPr>
    </w:p>
    <w:p w14:paraId="11E71638">
      <w:pPr>
        <w:rPr>
          <w:rFonts w:hint="eastAsia"/>
        </w:rPr>
      </w:pPr>
      <w:r>
        <w:rPr>
          <w:rFonts w:hint="eastAsia"/>
        </w:rPr>
        <w:t xml:space="preserve">    def _text(self, value: Any) -&gt; str:</w:t>
      </w:r>
    </w:p>
    <w:p w14:paraId="5AA20399">
      <w:pPr>
        <w:rPr>
          <w:rFonts w:hint="eastAsia"/>
        </w:rPr>
      </w:pPr>
      <w:r>
        <w:rPr>
          <w:rFonts w:hint="eastAsia"/>
        </w:rPr>
        <w:t xml:space="preserve">        if value is None:</w:t>
      </w:r>
    </w:p>
    <w:p w14:paraId="15986B60">
      <w:pPr>
        <w:rPr>
          <w:rFonts w:hint="eastAsia"/>
        </w:rPr>
      </w:pPr>
      <w:r>
        <w:rPr>
          <w:rFonts w:hint="eastAsia"/>
        </w:rPr>
        <w:t xml:space="preserve">            return ""</w:t>
      </w:r>
    </w:p>
    <w:p w14:paraId="5286AFDE">
      <w:pPr>
        <w:rPr>
          <w:rFonts w:hint="eastAsia"/>
        </w:rPr>
      </w:pPr>
      <w:r>
        <w:rPr>
          <w:rFonts w:hint="eastAsia"/>
        </w:rPr>
        <w:t xml:space="preserve">        if isinstance(value, float) and value.is_integer():</w:t>
      </w:r>
    </w:p>
    <w:p w14:paraId="51ADBF80">
      <w:pPr>
        <w:rPr>
          <w:rFonts w:hint="eastAsia"/>
        </w:rPr>
      </w:pPr>
      <w:r>
        <w:rPr>
          <w:rFonts w:hint="eastAsia"/>
        </w:rPr>
        <w:t xml:space="preserve">            return str(int(value))</w:t>
      </w:r>
    </w:p>
    <w:p w14:paraId="2910E541">
      <w:pPr>
        <w:rPr>
          <w:rFonts w:hint="eastAsia"/>
        </w:rPr>
      </w:pPr>
      <w:r>
        <w:rPr>
          <w:rFonts w:hint="eastAsia"/>
        </w:rPr>
        <w:t xml:space="preserve">        return str(value)</w:t>
      </w:r>
    </w:p>
    <w:p w14:paraId="5DC21D3E">
      <w:pPr>
        <w:rPr>
          <w:rFonts w:hint="eastAsia"/>
        </w:rPr>
      </w:pPr>
      <w:r>
        <w:rPr>
          <w:rFonts w:hint="eastAsia"/>
        </w:rPr>
        <w:t>microseismic_service = MicroseismicService()</w:t>
      </w:r>
    </w:p>
    <w:p w14:paraId="236F9DAE">
      <w:pPr>
        <w:rPr>
          <w:rFonts w:hint="eastAsia"/>
        </w:rPr>
      </w:pPr>
      <w:r>
        <w:rPr>
          <w:rFonts w:hint="eastAsia"/>
        </w:rPr>
        <w:t>from pydantic import BaseModel, Field</w:t>
      </w:r>
    </w:p>
    <w:p w14:paraId="3BF6894D">
      <w:pPr>
        <w:rPr>
          <w:rFonts w:hint="eastAsia"/>
        </w:rPr>
      </w:pPr>
      <w:r>
        <w:rPr>
          <w:rFonts w:hint="eastAsia"/>
        </w:rPr>
        <w:t xml:space="preserve">class </w:t>
      </w:r>
      <w:r>
        <w:rPr>
          <w:rFonts w:hint="eastAsia"/>
          <w:lang w:eastAsia="zh-CN"/>
        </w:rPr>
        <w:t>core</w:t>
      </w:r>
      <w:r>
        <w:rPr>
          <w:rFonts w:hint="eastAsia"/>
        </w:rPr>
        <w:t>ConfigPayload(BaseModel):</w:t>
      </w:r>
    </w:p>
    <w:p w14:paraId="5DEA1DD2">
      <w:pPr>
        <w:rPr>
          <w:rFonts w:hint="eastAsia"/>
        </w:rPr>
      </w:pPr>
      <w:r>
        <w:rPr>
          <w:rFonts w:hint="eastAsia"/>
        </w:rPr>
        <w:t xml:space="preserve">    prog_id: str = Field(default="</w:t>
      </w:r>
      <w:r>
        <w:rPr>
          <w:rFonts w:hint="eastAsia"/>
          <w:lang w:eastAsia="zh-CN"/>
        </w:rPr>
        <w:t>core</w:t>
      </w:r>
      <w:r>
        <w:rPr>
          <w:rFonts w:hint="eastAsia"/>
        </w:rPr>
        <w:t>.Application")</w:t>
      </w:r>
    </w:p>
    <w:p w14:paraId="65E6B098">
      <w:pPr>
        <w:rPr>
          <w:rFonts w:hint="eastAsia"/>
        </w:rPr>
      </w:pPr>
      <w:r>
        <w:rPr>
          <w:rFonts w:hint="eastAsia"/>
        </w:rPr>
        <w:t xml:space="preserve">    install_dir: str = Field(default="")</w:t>
      </w:r>
    </w:p>
    <w:p w14:paraId="6A32416F">
      <w:pPr>
        <w:rPr>
          <w:rFonts w:hint="eastAsia"/>
        </w:rPr>
      </w:pPr>
      <w:r>
        <w:rPr>
          <w:rFonts w:hint="eastAsia"/>
        </w:rPr>
        <w:t xml:space="preserve">    exe_path: str = Field(default="")</w:t>
      </w:r>
    </w:p>
    <w:p w14:paraId="211B3301">
      <w:pPr>
        <w:rPr>
          <w:rFonts w:hint="eastAsia"/>
        </w:rPr>
      </w:pPr>
      <w:r>
        <w:rPr>
          <w:rFonts w:hint="eastAsia"/>
        </w:rPr>
        <w:t xml:space="preserve">    clr_path: str = Field(default="")</w:t>
      </w:r>
    </w:p>
    <w:p w14:paraId="350FCDCB">
      <w:pPr>
        <w:rPr>
          <w:rFonts w:hint="eastAsia"/>
        </w:rPr>
      </w:pPr>
      <w:r>
        <w:rPr>
          <w:rFonts w:hint="eastAsia"/>
        </w:rPr>
        <w:t xml:space="preserve">    default_colormap: str = Field(default="Terrain.clr")</w:t>
      </w:r>
    </w:p>
    <w:p w14:paraId="6DA06322">
      <w:pPr>
        <w:rPr>
          <w:rFonts w:hint="eastAsia"/>
        </w:rPr>
      </w:pPr>
      <w:r>
        <w:rPr>
          <w:rFonts w:hint="eastAsia"/>
        </w:rPr>
        <w:t xml:space="preserve">    visible: bool = Field(default=False)</w:t>
      </w:r>
    </w:p>
    <w:p w14:paraId="38652209">
      <w:pPr>
        <w:rPr>
          <w:rFonts w:hint="eastAsia"/>
        </w:rPr>
      </w:pPr>
      <w:r>
        <w:rPr>
          <w:rFonts w:hint="eastAsia"/>
        </w:rPr>
        <w:t xml:space="preserve">    screen_updating: bool = Field(default=False)</w:t>
      </w:r>
    </w:p>
    <w:p w14:paraId="1B0A6E62">
      <w:pPr>
        <w:rPr>
          <w:rFonts w:hint="eastAsia"/>
        </w:rPr>
      </w:pPr>
      <w:r>
        <w:rPr>
          <w:rFonts w:hint="eastAsia"/>
        </w:rPr>
        <w:t>class GlobalConfigPayload(BaseModel):</w:t>
      </w:r>
    </w:p>
    <w:p w14:paraId="2DCCDF3D">
      <w:pPr>
        <w:rPr>
          <w:rFonts w:hint="eastAsia"/>
        </w:rPr>
      </w:pPr>
      <w:r>
        <w:rPr>
          <w:rFonts w:hint="eastAsia"/>
        </w:rPr>
        <w:t xml:space="preserve">    output_folder: str | None = None</w:t>
      </w:r>
    </w:p>
    <w:p w14:paraId="7872408C">
      <w:pPr>
        <w:rPr>
          <w:rFonts w:hint="eastAsia"/>
        </w:rPr>
      </w:pPr>
      <w:r>
        <w:rPr>
          <w:rFonts w:hint="eastAsia"/>
        </w:rPr>
        <w:t xml:space="preserve">    upload_folder: str | None = None</w:t>
      </w:r>
    </w:p>
    <w:p w14:paraId="4E0F9F11">
      <w:pPr>
        <w:rPr>
          <w:rFonts w:hint="eastAsia"/>
        </w:rPr>
      </w:pPr>
      <w:r>
        <w:rPr>
          <w:rFonts w:hint="eastAsia"/>
        </w:rPr>
        <w:t xml:space="preserve">    max_upload_mb: int | None = Field(default=None, ge=1, le=1024)</w:t>
      </w:r>
    </w:p>
    <w:p w14:paraId="561F0607">
      <w:pPr>
        <w:rPr>
          <w:rFonts w:hint="eastAsia"/>
        </w:rPr>
      </w:pPr>
      <w:r>
        <w:rPr>
          <w:rFonts w:hint="eastAsia"/>
        </w:rPr>
        <w:t xml:space="preserve">    </w:t>
      </w:r>
      <w:r>
        <w:rPr>
          <w:rFonts w:hint="eastAsia"/>
          <w:lang w:eastAsia="zh-CN"/>
        </w:rPr>
        <w:t>core</w:t>
      </w:r>
      <w:r>
        <w:rPr>
          <w:rFonts w:hint="eastAsia"/>
        </w:rPr>
        <w:t xml:space="preserve">: </w:t>
      </w:r>
      <w:r>
        <w:rPr>
          <w:rFonts w:hint="eastAsia"/>
          <w:lang w:eastAsia="zh-CN"/>
        </w:rPr>
        <w:t>core</w:t>
      </w:r>
      <w:r>
        <w:rPr>
          <w:rFonts w:hint="eastAsia"/>
        </w:rPr>
        <w:t>ConfigPayload | None = None</w:t>
      </w:r>
    </w:p>
    <w:p w14:paraId="1D1195DF">
      <w:pPr>
        <w:rPr>
          <w:rFonts w:hint="eastAsia"/>
        </w:rPr>
      </w:pPr>
      <w:r>
        <w:rPr>
          <w:rFonts w:hint="eastAsia"/>
        </w:rPr>
        <w:t>class PickDirectoryPayload(BaseModel):</w:t>
      </w:r>
    </w:p>
    <w:p w14:paraId="2ACBDE96">
      <w:pPr>
        <w:rPr>
          <w:rFonts w:hint="eastAsia"/>
        </w:rPr>
      </w:pPr>
      <w:r>
        <w:rPr>
          <w:rFonts w:hint="eastAsia"/>
        </w:rPr>
        <w:t xml:space="preserve">    title: str = Field(default="选择目录")</w:t>
      </w:r>
    </w:p>
    <w:p w14:paraId="785C3EF2">
      <w:pPr>
        <w:rPr>
          <w:rFonts w:hint="eastAsia"/>
        </w:rPr>
      </w:pPr>
      <w:r>
        <w:rPr>
          <w:rFonts w:hint="eastAsia"/>
        </w:rPr>
        <w:t xml:space="preserve">    initial_path: str = Field(default="")</w:t>
      </w:r>
    </w:p>
    <w:p w14:paraId="190C88B0">
      <w:pPr>
        <w:rPr>
          <w:rFonts w:hint="eastAsia"/>
        </w:rPr>
      </w:pPr>
      <w:r>
        <w:rPr>
          <w:rFonts w:hint="eastAsia"/>
        </w:rPr>
        <w:t>class PickFilePayload(BaseModel):</w:t>
      </w:r>
    </w:p>
    <w:p w14:paraId="2B00413C">
      <w:pPr>
        <w:rPr>
          <w:rFonts w:hint="eastAsia"/>
        </w:rPr>
      </w:pPr>
      <w:r>
        <w:rPr>
          <w:rFonts w:hint="eastAsia"/>
        </w:rPr>
        <w:t xml:space="preserve">    title: str = Field(default="选择文件")</w:t>
      </w:r>
    </w:p>
    <w:p w14:paraId="277A9A58">
      <w:pPr>
        <w:rPr>
          <w:rFonts w:hint="eastAsia"/>
        </w:rPr>
      </w:pPr>
      <w:r>
        <w:rPr>
          <w:rFonts w:hint="eastAsia"/>
        </w:rPr>
        <w:t xml:space="preserve">    initial_path: str = Field(default="")</w:t>
      </w:r>
    </w:p>
    <w:p w14:paraId="79BB8D53">
      <w:pPr>
        <w:rPr>
          <w:rFonts w:hint="eastAsia"/>
        </w:rPr>
      </w:pPr>
      <w:r>
        <w:rPr>
          <w:rFonts w:hint="eastAsia"/>
        </w:rPr>
        <w:t xml:space="preserve">    file_types: list[list[str]] | None = None</w:t>
      </w:r>
    </w:p>
    <w:p w14:paraId="12B36DD3">
      <w:pPr>
        <w:rPr>
          <w:rFonts w:hint="eastAsia"/>
        </w:rPr>
      </w:pPr>
      <w:r>
        <w:rPr>
          <w:rFonts w:hint="eastAsia"/>
        </w:rPr>
        <w:t>import json</w:t>
      </w:r>
    </w:p>
    <w:p w14:paraId="65B4679D">
      <w:pPr>
        <w:rPr>
          <w:rFonts w:hint="eastAsia"/>
        </w:rPr>
      </w:pPr>
      <w:r>
        <w:rPr>
          <w:rFonts w:hint="eastAsia"/>
        </w:rPr>
        <w:t>import os</w:t>
      </w:r>
    </w:p>
    <w:p w14:paraId="7648981C">
      <w:pPr>
        <w:rPr>
          <w:rFonts w:hint="eastAsia"/>
        </w:rPr>
      </w:pPr>
      <w:r>
        <w:rPr>
          <w:rFonts w:hint="eastAsia"/>
        </w:rPr>
        <w:t>from copy import deepcopy</w:t>
      </w:r>
    </w:p>
    <w:p w14:paraId="0625BC75">
      <w:pPr>
        <w:rPr>
          <w:rFonts w:hint="eastAsia"/>
        </w:rPr>
      </w:pPr>
      <w:r>
        <w:rPr>
          <w:rFonts w:hint="eastAsia"/>
        </w:rPr>
        <w:t>from pathlib import Path</w:t>
      </w:r>
    </w:p>
    <w:p w14:paraId="67499BFA">
      <w:pPr>
        <w:rPr>
          <w:rFonts w:hint="eastAsia"/>
        </w:rPr>
      </w:pPr>
      <w:r>
        <w:rPr>
          <w:rFonts w:hint="eastAsia"/>
        </w:rPr>
        <w:t>from typing import Any</w:t>
      </w:r>
    </w:p>
    <w:p w14:paraId="0A5D6B10">
      <w:pPr>
        <w:rPr>
          <w:rFonts w:hint="eastAsia"/>
        </w:rPr>
      </w:pPr>
      <w:r>
        <w:rPr>
          <w:rFonts w:hint="eastAsia"/>
        </w:rPr>
        <w:t>class Settings:</w:t>
      </w:r>
    </w:p>
    <w:p w14:paraId="4E4DDA35">
      <w:pPr>
        <w:rPr>
          <w:rFonts w:hint="eastAsia"/>
        </w:rPr>
      </w:pPr>
      <w:r>
        <w:rPr>
          <w:rFonts w:hint="eastAsia"/>
        </w:rPr>
        <w:t xml:space="preserve">    def __init__(self) -&gt; None:</w:t>
      </w:r>
    </w:p>
    <w:p w14:paraId="4BE406B8">
      <w:pPr>
        <w:rPr>
          <w:rFonts w:hint="eastAsia"/>
        </w:rPr>
      </w:pPr>
      <w:r>
        <w:rPr>
          <w:rFonts w:hint="eastAsia"/>
        </w:rPr>
        <w:t xml:space="preserve">        self.base_dir = Path(__file__).resolve().parent.parent.parent</w:t>
      </w:r>
    </w:p>
    <w:p w14:paraId="5D094DBD">
      <w:pPr>
        <w:rPr>
          <w:rFonts w:hint="eastAsia"/>
        </w:rPr>
      </w:pPr>
      <w:r>
        <w:rPr>
          <w:rFonts w:hint="eastAsia"/>
        </w:rPr>
        <w:t xml:space="preserve">        self.config_file = self.base_dir / "config" / "app_config.json"</w:t>
      </w:r>
    </w:p>
    <w:p w14:paraId="4E470EC1">
      <w:pPr>
        <w:rPr>
          <w:rFonts w:hint="eastAsia"/>
        </w:rPr>
      </w:pPr>
      <w:r>
        <w:rPr>
          <w:rFonts w:hint="eastAsia"/>
        </w:rPr>
        <w:t xml:space="preserve">        self.api_prefix = "/api"</w:t>
      </w:r>
    </w:p>
    <w:p w14:paraId="30866241">
      <w:pPr>
        <w:rPr>
          <w:rFonts w:hint="eastAsia"/>
        </w:rPr>
      </w:pPr>
      <w:r>
        <w:rPr>
          <w:rFonts w:hint="eastAsia"/>
        </w:rPr>
        <w:t xml:space="preserve">        self.api_title = "</w:t>
      </w:r>
      <w:r>
        <w:rPr>
          <w:rFonts w:hint="eastAsia"/>
          <w:lang w:eastAsia="zh-CN"/>
        </w:rPr>
        <w:t>core</w:t>
      </w:r>
      <w:r>
        <w:rPr>
          <w:rFonts w:hint="eastAsia"/>
        </w:rPr>
        <w:t xml:space="preserve"> Map Generator API"</w:t>
      </w:r>
    </w:p>
    <w:p w14:paraId="69F8293F">
      <w:pPr>
        <w:rPr>
          <w:rFonts w:hint="eastAsia"/>
        </w:rPr>
      </w:pPr>
      <w:r>
        <w:rPr>
          <w:rFonts w:hint="eastAsia"/>
        </w:rPr>
        <w:t xml:space="preserve">        self.api_version = "1.0.0"</w:t>
      </w:r>
    </w:p>
    <w:p w14:paraId="3B6614EE">
      <w:pPr>
        <w:rPr>
          <w:rFonts w:hint="eastAsia"/>
        </w:rPr>
      </w:pPr>
      <w:r>
        <w:rPr>
          <w:rFonts w:hint="eastAsia"/>
        </w:rPr>
        <w:t xml:space="preserve">        self.raw_config: dict[str, Any] = {}</w:t>
      </w:r>
    </w:p>
    <w:p w14:paraId="5C2D7030">
      <w:pPr>
        <w:rPr>
          <w:rFonts w:hint="eastAsia"/>
        </w:rPr>
      </w:pPr>
      <w:r>
        <w:rPr>
          <w:rFonts w:hint="eastAsia"/>
        </w:rPr>
        <w:t xml:space="preserve">        self.reload()</w:t>
      </w:r>
    </w:p>
    <w:p w14:paraId="21CE8CA8">
      <w:pPr>
        <w:rPr>
          <w:rFonts w:hint="eastAsia"/>
        </w:rPr>
      </w:pPr>
      <w:r>
        <w:rPr>
          <w:rFonts w:hint="eastAsia"/>
        </w:rPr>
        <w:t xml:space="preserve">    def default_config(self) -&gt; dict[str, Any]:</w:t>
      </w:r>
    </w:p>
    <w:p w14:paraId="7E72D751">
      <w:pPr>
        <w:rPr>
          <w:rFonts w:hint="eastAsia"/>
        </w:rPr>
      </w:pPr>
      <w:r>
        <w:rPr>
          <w:rFonts w:hint="eastAsia"/>
        </w:rPr>
        <w:t xml:space="preserve">        return {</w:t>
      </w:r>
    </w:p>
    <w:p w14:paraId="1AD069A7">
      <w:pPr>
        <w:rPr>
          <w:rFonts w:hint="eastAsia"/>
        </w:rPr>
      </w:pPr>
      <w:r>
        <w:rPr>
          <w:rFonts w:hint="eastAsia"/>
        </w:rPr>
        <w:t xml:space="preserve">            "upload_folder": "uploads",</w:t>
      </w:r>
    </w:p>
    <w:p w14:paraId="33F9D0D0">
      <w:pPr>
        <w:rPr>
          <w:rFonts w:hint="eastAsia"/>
        </w:rPr>
      </w:pPr>
      <w:r>
        <w:rPr>
          <w:rFonts w:hint="eastAsia"/>
        </w:rPr>
        <w:t xml:space="preserve">            "output_folder": "output",</w:t>
      </w:r>
    </w:p>
    <w:p w14:paraId="0E1C6BD6">
      <w:pPr>
        <w:rPr>
          <w:rFonts w:hint="eastAsia"/>
        </w:rPr>
      </w:pPr>
      <w:r>
        <w:rPr>
          <w:rFonts w:hint="eastAsia"/>
        </w:rPr>
        <w:t xml:space="preserve">            "max_upload_mb": 30,</w:t>
      </w:r>
    </w:p>
    <w:p w14:paraId="2B69856E">
      <w:pPr>
        <w:rPr>
          <w:rFonts w:hint="eastAsia"/>
        </w:rPr>
      </w:pPr>
      <w:r>
        <w:rPr>
          <w:rFonts w:hint="eastAsia"/>
        </w:rPr>
        <w:t xml:space="preserve">            "allowed_extensions": [".xls", ".xlsx", ".csv", ".txt"],</w:t>
      </w:r>
    </w:p>
    <w:p w14:paraId="301BF32E">
      <w:pPr>
        <w:rPr>
          <w:rFonts w:hint="eastAsia"/>
        </w:rPr>
      </w:pPr>
      <w:r>
        <w:rPr>
          <w:rFonts w:hint="eastAsia"/>
        </w:rPr>
        <w:t xml:space="preserve">            "cors_origins": [</w:t>
      </w:r>
    </w:p>
    <w:p w14:paraId="5659C82B">
      <w:pPr>
        <w:rPr>
          <w:rFonts w:hint="eastAsia"/>
        </w:rPr>
      </w:pPr>
      <w:r>
        <w:rPr>
          <w:rFonts w:hint="eastAsia"/>
        </w:rPr>
        <w:t xml:space="preserve">                "http://localhost:8080",</w:t>
      </w:r>
    </w:p>
    <w:p w14:paraId="1179F2F3">
      <w:pPr>
        <w:rPr>
          <w:rFonts w:hint="eastAsia"/>
        </w:rPr>
      </w:pPr>
      <w:r>
        <w:rPr>
          <w:rFonts w:hint="eastAsia"/>
        </w:rPr>
        <w:t xml:space="preserve">                "http://localhost:8081",</w:t>
      </w:r>
    </w:p>
    <w:p w14:paraId="2E4DAC52">
      <w:pPr>
        <w:rPr>
          <w:rFonts w:hint="eastAsia"/>
        </w:rPr>
      </w:pPr>
      <w:r>
        <w:rPr>
          <w:rFonts w:hint="eastAsia"/>
        </w:rPr>
        <w:t xml:space="preserve">                "http://localhost:8082",</w:t>
      </w:r>
    </w:p>
    <w:p w14:paraId="125484DC">
      <w:pPr>
        <w:rPr>
          <w:rFonts w:hint="eastAsia"/>
        </w:rPr>
      </w:pPr>
      <w:r>
        <w:rPr>
          <w:rFonts w:hint="eastAsia"/>
        </w:rPr>
        <w:t xml:space="preserve">                "http://localhost:3000",</w:t>
      </w:r>
    </w:p>
    <w:p w14:paraId="1DEE6464">
      <w:pPr>
        <w:rPr>
          <w:rFonts w:hint="eastAsia"/>
        </w:rPr>
      </w:pPr>
      <w:r>
        <w:rPr>
          <w:rFonts w:hint="eastAsia"/>
        </w:rPr>
        <w:t xml:space="preserve">                "http://127.0.0.1:8080",</w:t>
      </w:r>
    </w:p>
    <w:p w14:paraId="551A3D53">
      <w:pPr>
        <w:rPr>
          <w:rFonts w:hint="eastAsia"/>
        </w:rPr>
      </w:pPr>
      <w:r>
        <w:rPr>
          <w:rFonts w:hint="eastAsia"/>
        </w:rPr>
        <w:t xml:space="preserve">                "http://127.0.0.1:8081",</w:t>
      </w:r>
    </w:p>
    <w:p w14:paraId="5DE24B1C">
      <w:pPr>
        <w:rPr>
          <w:rFonts w:hint="eastAsia"/>
        </w:rPr>
      </w:pPr>
      <w:r>
        <w:rPr>
          <w:rFonts w:hint="eastAsia"/>
        </w:rPr>
        <w:t xml:space="preserve">                "http://127.0.0.1:8082",</w:t>
      </w:r>
    </w:p>
    <w:p w14:paraId="3634547D">
      <w:pPr>
        <w:rPr>
          <w:rFonts w:hint="eastAsia"/>
        </w:rPr>
      </w:pPr>
      <w:r>
        <w:rPr>
          <w:rFonts w:hint="eastAsia"/>
        </w:rPr>
        <w:t xml:space="preserve">            ],</w:t>
      </w:r>
    </w:p>
    <w:p w14:paraId="5FDF0191">
      <w:pPr>
        <w:rPr>
          <w:rFonts w:hint="eastAsia"/>
        </w:rPr>
      </w:pPr>
      <w:r>
        <w:rPr>
          <w:rFonts w:hint="eastAsia"/>
        </w:rPr>
        <w:t xml:space="preserve">            "</w:t>
      </w:r>
      <w:r>
        <w:rPr>
          <w:rFonts w:hint="eastAsia"/>
          <w:lang w:eastAsia="zh-CN"/>
        </w:rPr>
        <w:t>core</w:t>
      </w:r>
      <w:r>
        <w:rPr>
          <w:rFonts w:hint="eastAsia"/>
        </w:rPr>
        <w:t>": {</w:t>
      </w:r>
    </w:p>
    <w:p w14:paraId="10654DE9">
      <w:pPr>
        <w:rPr>
          <w:rFonts w:hint="eastAsia"/>
        </w:rPr>
      </w:pPr>
      <w:r>
        <w:rPr>
          <w:rFonts w:hint="eastAsia"/>
        </w:rPr>
        <w:t xml:space="preserve">                "prog_id": "</w:t>
      </w:r>
      <w:r>
        <w:rPr>
          <w:rFonts w:hint="eastAsia"/>
          <w:lang w:eastAsia="zh-CN"/>
        </w:rPr>
        <w:t>core</w:t>
      </w:r>
      <w:r>
        <w:rPr>
          <w:rFonts w:hint="eastAsia"/>
        </w:rPr>
        <w:t>.Application",</w:t>
      </w:r>
    </w:p>
    <w:p w14:paraId="3F1D8706">
      <w:pPr>
        <w:rPr>
          <w:rFonts w:hint="eastAsia"/>
        </w:rPr>
      </w:pPr>
      <w:r>
        <w:rPr>
          <w:rFonts w:hint="eastAsia"/>
        </w:rPr>
        <w:t xml:space="preserve">                "install_dir": "E:/Application_</w:t>
      </w:r>
      <w:r>
        <w:rPr>
          <w:rFonts w:hint="eastAsia"/>
          <w:lang w:eastAsia="zh-CN"/>
        </w:rPr>
        <w:t>core</w:t>
      </w:r>
      <w:r>
        <w:rPr>
          <w:rFonts w:hint="eastAsia"/>
        </w:rPr>
        <w:t>11",</w:t>
      </w:r>
    </w:p>
    <w:p w14:paraId="7C8416FF">
      <w:pPr>
        <w:rPr>
          <w:rFonts w:hint="eastAsia"/>
        </w:rPr>
      </w:pPr>
      <w:r>
        <w:rPr>
          <w:rFonts w:hint="eastAsia"/>
        </w:rPr>
        <w:t xml:space="preserve">                "exe_path": "",</w:t>
      </w:r>
    </w:p>
    <w:p w14:paraId="2F9914C2">
      <w:pPr>
        <w:rPr>
          <w:rFonts w:hint="eastAsia"/>
        </w:rPr>
      </w:pPr>
      <w:r>
        <w:rPr>
          <w:rFonts w:hint="eastAsia"/>
        </w:rPr>
        <w:t xml:space="preserve">                "clr_path": "",</w:t>
      </w:r>
    </w:p>
    <w:p w14:paraId="25B79384">
      <w:pPr>
        <w:rPr>
          <w:rFonts w:hint="eastAsia"/>
        </w:rPr>
      </w:pPr>
      <w:r>
        <w:rPr>
          <w:rFonts w:hint="eastAsia"/>
        </w:rPr>
        <w:t xml:space="preserve">                "default_colormap": "Terrain.clr",</w:t>
      </w:r>
    </w:p>
    <w:p w14:paraId="7E57F82E">
      <w:pPr>
        <w:rPr>
          <w:rFonts w:hint="eastAsia"/>
        </w:rPr>
      </w:pPr>
      <w:r>
        <w:rPr>
          <w:rFonts w:hint="eastAsia"/>
        </w:rPr>
        <w:t xml:space="preserve">                "visible": False,</w:t>
      </w:r>
    </w:p>
    <w:p w14:paraId="0DB081B0">
      <w:pPr>
        <w:rPr>
          <w:rFonts w:hint="eastAsia"/>
        </w:rPr>
      </w:pPr>
      <w:r>
        <w:rPr>
          <w:rFonts w:hint="eastAsia"/>
        </w:rPr>
        <w:t xml:space="preserve">                "screen_updating": False,</w:t>
      </w:r>
    </w:p>
    <w:p w14:paraId="2A6CAB48">
      <w:pPr>
        <w:rPr>
          <w:rFonts w:hint="eastAsia"/>
        </w:rPr>
      </w:pPr>
      <w:r>
        <w:rPr>
          <w:rFonts w:hint="eastAsia"/>
        </w:rPr>
        <w:t xml:space="preserve">            },</w:t>
      </w:r>
    </w:p>
    <w:p w14:paraId="3814E8E2">
      <w:pPr>
        <w:rPr>
          <w:rFonts w:hint="eastAsia"/>
        </w:rPr>
      </w:pPr>
      <w:r>
        <w:rPr>
          <w:rFonts w:hint="eastAsia"/>
        </w:rPr>
        <w:t xml:space="preserve">        }</w:t>
      </w:r>
    </w:p>
    <w:p w14:paraId="6FD70E15">
      <w:pPr>
        <w:rPr>
          <w:rFonts w:hint="eastAsia"/>
        </w:rPr>
      </w:pPr>
      <w:r>
        <w:rPr>
          <w:rFonts w:hint="eastAsia"/>
        </w:rPr>
        <w:t xml:space="preserve">    def reload(self) -&gt; None:</w:t>
      </w:r>
    </w:p>
    <w:p w14:paraId="0B5C9F4F">
      <w:pPr>
        <w:rPr>
          <w:rFonts w:hint="eastAsia"/>
        </w:rPr>
      </w:pPr>
      <w:r>
        <w:rPr>
          <w:rFonts w:hint="eastAsia"/>
        </w:rPr>
        <w:t xml:space="preserve">        file_config = self._load_config_file()</w:t>
      </w:r>
    </w:p>
    <w:p w14:paraId="571DACC2">
      <w:pPr>
        <w:rPr>
          <w:rFonts w:hint="eastAsia"/>
        </w:rPr>
      </w:pPr>
      <w:r>
        <w:rPr>
          <w:rFonts w:hint="eastAsia"/>
        </w:rPr>
        <w:t xml:space="preserve">        merged = self._merge_config(self.default_config(), file_config)</w:t>
      </w:r>
    </w:p>
    <w:p w14:paraId="1723A308">
      <w:pPr>
        <w:rPr>
          <w:rFonts w:hint="eastAsia"/>
        </w:rPr>
      </w:pPr>
      <w:r>
        <w:rPr>
          <w:rFonts w:hint="eastAsia"/>
        </w:rPr>
        <w:t xml:space="preserve">        self.raw_config = merged</w:t>
      </w:r>
    </w:p>
    <w:p w14:paraId="17241302">
      <w:pPr>
        <w:rPr>
          <w:rFonts w:hint="eastAsia"/>
        </w:rPr>
      </w:pPr>
      <w:r>
        <w:rPr>
          <w:rFonts w:hint="eastAsia"/>
        </w:rPr>
        <w:t xml:space="preserve">        self.upload_folder = self._resolve_local_path(merged.get("upload_folder", "uploads"))</w:t>
      </w:r>
    </w:p>
    <w:p w14:paraId="0F82E2A8">
      <w:pPr>
        <w:rPr>
          <w:rFonts w:hint="eastAsia"/>
        </w:rPr>
      </w:pPr>
      <w:r>
        <w:rPr>
          <w:rFonts w:hint="eastAsia"/>
        </w:rPr>
        <w:t xml:space="preserve">        self.output_folder = self._resolve_local_path(merged.get("output_folder", "output"))</w:t>
      </w:r>
    </w:p>
    <w:p w14:paraId="531EDE5A">
      <w:pPr>
        <w:rPr>
          <w:rFonts w:hint="eastAsia"/>
        </w:rPr>
      </w:pPr>
      <w:r>
        <w:rPr>
          <w:rFonts w:hint="eastAsia"/>
        </w:rPr>
        <w:t xml:space="preserve">        self.max_upload_mb = int(merged.get("max_upload_mb", 30))</w:t>
      </w:r>
    </w:p>
    <w:p w14:paraId="40673D5B">
      <w:pPr>
        <w:rPr>
          <w:rFonts w:hint="eastAsia"/>
        </w:rPr>
      </w:pPr>
      <w:r>
        <w:rPr>
          <w:rFonts w:hint="eastAsia"/>
        </w:rPr>
        <w:t xml:space="preserve">        self.allowed_extensions = {</w:t>
      </w:r>
    </w:p>
    <w:p w14:paraId="5E7A86CE">
      <w:pPr>
        <w:rPr>
          <w:rFonts w:hint="eastAsia"/>
        </w:rPr>
      </w:pPr>
      <w:r>
        <w:rPr>
          <w:rFonts w:hint="eastAsia"/>
        </w:rPr>
        <w:t xml:space="preserve">            str(ext).lower() for ext in merged.get("allowed_extensions", [".xls", ".xlsx", ".csv", ".txt"])</w:t>
      </w:r>
    </w:p>
    <w:p w14:paraId="5C6E7BA8">
      <w:pPr>
        <w:rPr>
          <w:rFonts w:hint="eastAsia"/>
        </w:rPr>
      </w:pPr>
      <w:r>
        <w:rPr>
          <w:rFonts w:hint="eastAsia"/>
        </w:rPr>
        <w:t xml:space="preserve">        }</w:t>
      </w:r>
    </w:p>
    <w:p w14:paraId="07DD72C5">
      <w:pPr>
        <w:rPr>
          <w:rFonts w:hint="eastAsia"/>
        </w:rPr>
      </w:pPr>
      <w:r>
        <w:rPr>
          <w:rFonts w:hint="eastAsia"/>
        </w:rPr>
        <w:t xml:space="preserve">        os.makedirs(self.upload_folder, exist_ok=True)</w:t>
      </w:r>
    </w:p>
    <w:p w14:paraId="6D332264">
      <w:pPr>
        <w:rPr>
          <w:rFonts w:hint="eastAsia"/>
        </w:rPr>
      </w:pPr>
      <w:r>
        <w:rPr>
          <w:rFonts w:hint="eastAsia"/>
        </w:rPr>
        <w:t xml:space="preserve">        os.makedirs(self.output_folder, exist_ok=True)</w:t>
      </w:r>
    </w:p>
    <w:p w14:paraId="6D3A04B0">
      <w:pPr>
        <w:rPr>
          <w:rFonts w:hint="eastAsia"/>
        </w:rPr>
      </w:pPr>
      <w:r>
        <w:rPr>
          <w:rFonts w:hint="eastAsia"/>
        </w:rPr>
        <w:t xml:space="preserve">        self.cors_origins = merged.get("cors_origins", [])</w:t>
      </w:r>
    </w:p>
    <w:p w14:paraId="3979F302">
      <w:pPr>
        <w:rPr>
          <w:rFonts w:hint="eastAsia"/>
        </w:rPr>
      </w:pPr>
      <w:r>
        <w:rPr>
          <w:rFonts w:hint="eastAsia"/>
        </w:rPr>
        <w:t xml:space="preserve">        </w:t>
      </w:r>
      <w:r>
        <w:rPr>
          <w:rFonts w:hint="eastAsia"/>
          <w:lang w:eastAsia="zh-CN"/>
        </w:rPr>
        <w:t>core</w:t>
      </w:r>
      <w:r>
        <w:rPr>
          <w:rFonts w:hint="eastAsia"/>
        </w:rPr>
        <w:t>_config = merged.get("</w:t>
      </w:r>
      <w:r>
        <w:rPr>
          <w:rFonts w:hint="eastAsia"/>
          <w:lang w:eastAsia="zh-CN"/>
        </w:rPr>
        <w:t>core</w:t>
      </w:r>
      <w:r>
        <w:rPr>
          <w:rFonts w:hint="eastAsia"/>
        </w:rPr>
        <w:t>", {})</w:t>
      </w:r>
    </w:p>
    <w:p w14:paraId="6BCE17FE">
      <w:pPr>
        <w:rPr>
          <w:rFonts w:hint="eastAsia"/>
        </w:rPr>
      </w:pPr>
      <w:r>
        <w:rPr>
          <w:rFonts w:hint="eastAsia"/>
        </w:rPr>
        <w:t xml:space="preserve">        self.</w:t>
      </w:r>
      <w:r>
        <w:rPr>
          <w:rFonts w:hint="eastAsia"/>
          <w:lang w:eastAsia="zh-CN"/>
        </w:rPr>
        <w:t>core</w:t>
      </w:r>
      <w:r>
        <w:rPr>
          <w:rFonts w:hint="eastAsia"/>
        </w:rPr>
        <w:t xml:space="preserve">_prog_id = </w:t>
      </w:r>
      <w:r>
        <w:rPr>
          <w:rFonts w:hint="eastAsia"/>
          <w:lang w:eastAsia="zh-CN"/>
        </w:rPr>
        <w:t>core</w:t>
      </w:r>
      <w:r>
        <w:rPr>
          <w:rFonts w:hint="eastAsia"/>
        </w:rPr>
        <w:t>_config.get("prog_id", "</w:t>
      </w:r>
      <w:r>
        <w:rPr>
          <w:rFonts w:hint="eastAsia"/>
          <w:lang w:eastAsia="zh-CN"/>
        </w:rPr>
        <w:t>core</w:t>
      </w:r>
      <w:r>
        <w:rPr>
          <w:rFonts w:hint="eastAsia"/>
        </w:rPr>
        <w:t>.Application")</w:t>
      </w:r>
    </w:p>
    <w:p w14:paraId="1C5F2014">
      <w:pPr>
        <w:rPr>
          <w:rFonts w:hint="eastAsia"/>
        </w:rPr>
      </w:pPr>
      <w:r>
        <w:rPr>
          <w:rFonts w:hint="eastAsia"/>
        </w:rPr>
        <w:t xml:space="preserve">        self.</w:t>
      </w:r>
      <w:r>
        <w:rPr>
          <w:rFonts w:hint="eastAsia"/>
          <w:lang w:eastAsia="zh-CN"/>
        </w:rPr>
        <w:t>core</w:t>
      </w:r>
      <w:r>
        <w:rPr>
          <w:rFonts w:hint="eastAsia"/>
        </w:rPr>
        <w:t>_exe_path = self._resolve_optional_path(</w:t>
      </w:r>
      <w:r>
        <w:rPr>
          <w:rFonts w:hint="eastAsia"/>
          <w:lang w:eastAsia="zh-CN"/>
        </w:rPr>
        <w:t>core</w:t>
      </w:r>
      <w:r>
        <w:rPr>
          <w:rFonts w:hint="eastAsia"/>
        </w:rPr>
        <w:t>_config.get("exe_path", ""))</w:t>
      </w:r>
    </w:p>
    <w:p w14:paraId="0C4C03D2">
      <w:pPr>
        <w:rPr>
          <w:rFonts w:hint="eastAsia"/>
        </w:rPr>
      </w:pPr>
      <w:r>
        <w:rPr>
          <w:rFonts w:hint="eastAsia"/>
        </w:rPr>
        <w:t xml:space="preserve">        self.</w:t>
      </w:r>
      <w:r>
        <w:rPr>
          <w:rFonts w:hint="eastAsia"/>
          <w:lang w:eastAsia="zh-CN"/>
        </w:rPr>
        <w:t>core</w:t>
      </w:r>
      <w:r>
        <w:rPr>
          <w:rFonts w:hint="eastAsia"/>
        </w:rPr>
        <w:t>_install_dir = self._resolve_optional_path(</w:t>
      </w:r>
      <w:r>
        <w:rPr>
          <w:rFonts w:hint="eastAsia"/>
          <w:lang w:eastAsia="zh-CN"/>
        </w:rPr>
        <w:t>core</w:t>
      </w:r>
      <w:r>
        <w:rPr>
          <w:rFonts w:hint="eastAsia"/>
        </w:rPr>
        <w:t>_config.get("install_dir", ""))</w:t>
      </w:r>
    </w:p>
    <w:p w14:paraId="79F51477">
      <w:pPr>
        <w:rPr>
          <w:rFonts w:hint="eastAsia"/>
        </w:rPr>
      </w:pPr>
      <w:r>
        <w:rPr>
          <w:rFonts w:hint="eastAsia"/>
        </w:rPr>
        <w:t xml:space="preserve">        self.</w:t>
      </w:r>
      <w:r>
        <w:rPr>
          <w:rFonts w:hint="eastAsia"/>
          <w:lang w:eastAsia="zh-CN"/>
        </w:rPr>
        <w:t>core</w:t>
      </w:r>
      <w:r>
        <w:rPr>
          <w:rFonts w:hint="eastAsia"/>
        </w:rPr>
        <w:t xml:space="preserve">_default_colormap = </w:t>
      </w:r>
      <w:r>
        <w:rPr>
          <w:rFonts w:hint="eastAsia"/>
          <w:lang w:eastAsia="zh-CN"/>
        </w:rPr>
        <w:t>core</w:t>
      </w:r>
      <w:r>
        <w:rPr>
          <w:rFonts w:hint="eastAsia"/>
        </w:rPr>
        <w:t>_config.get("default_colormap", "Terrain.clr")</w:t>
      </w:r>
    </w:p>
    <w:p w14:paraId="581E3356">
      <w:pPr>
        <w:rPr>
          <w:rFonts w:hint="eastAsia"/>
        </w:rPr>
      </w:pPr>
      <w:r>
        <w:rPr>
          <w:rFonts w:hint="eastAsia"/>
        </w:rPr>
        <w:t xml:space="preserve">        self.</w:t>
      </w:r>
      <w:r>
        <w:rPr>
          <w:rFonts w:hint="eastAsia"/>
          <w:lang w:eastAsia="zh-CN"/>
        </w:rPr>
        <w:t>core</w:t>
      </w:r>
      <w:r>
        <w:rPr>
          <w:rFonts w:hint="eastAsia"/>
        </w:rPr>
        <w:t>_clr_path = self._resolve_</w:t>
      </w:r>
      <w:r>
        <w:rPr>
          <w:rFonts w:hint="eastAsia"/>
          <w:lang w:eastAsia="zh-CN"/>
        </w:rPr>
        <w:t>core</w:t>
      </w:r>
      <w:r>
        <w:rPr>
          <w:rFonts w:hint="eastAsia"/>
        </w:rPr>
        <w:t>_clr_path(</w:t>
      </w:r>
      <w:r>
        <w:rPr>
          <w:rFonts w:hint="eastAsia"/>
          <w:lang w:eastAsia="zh-CN"/>
        </w:rPr>
        <w:t>core</w:t>
      </w:r>
      <w:r>
        <w:rPr>
          <w:rFonts w:hint="eastAsia"/>
        </w:rPr>
        <w:t>_config.get("clr_path", ""))</w:t>
      </w:r>
    </w:p>
    <w:p w14:paraId="733235EE">
      <w:pPr>
        <w:rPr>
          <w:rFonts w:hint="eastAsia"/>
        </w:rPr>
      </w:pPr>
      <w:r>
        <w:rPr>
          <w:rFonts w:hint="eastAsia"/>
        </w:rPr>
        <w:t xml:space="preserve">        self.</w:t>
      </w:r>
      <w:r>
        <w:rPr>
          <w:rFonts w:hint="eastAsia"/>
          <w:lang w:eastAsia="zh-CN"/>
        </w:rPr>
        <w:t>core</w:t>
      </w:r>
      <w:r>
        <w:rPr>
          <w:rFonts w:hint="eastAsia"/>
        </w:rPr>
        <w:t>_visible = bool(</w:t>
      </w:r>
      <w:r>
        <w:rPr>
          <w:rFonts w:hint="eastAsia"/>
          <w:lang w:eastAsia="zh-CN"/>
        </w:rPr>
        <w:t>core</w:t>
      </w:r>
      <w:r>
        <w:rPr>
          <w:rFonts w:hint="eastAsia"/>
        </w:rPr>
        <w:t>_config.get("visible", False))</w:t>
      </w:r>
    </w:p>
    <w:p w14:paraId="5FF79048">
      <w:pPr>
        <w:rPr>
          <w:rFonts w:hint="eastAsia"/>
        </w:rPr>
      </w:pPr>
      <w:r>
        <w:rPr>
          <w:rFonts w:hint="eastAsia"/>
        </w:rPr>
        <w:t xml:space="preserve">        self.</w:t>
      </w:r>
      <w:r>
        <w:rPr>
          <w:rFonts w:hint="eastAsia"/>
          <w:lang w:eastAsia="zh-CN"/>
        </w:rPr>
        <w:t>cre</w:t>
      </w:r>
      <w:r>
        <w:rPr>
          <w:rFonts w:hint="eastAsia"/>
        </w:rPr>
        <w:t>_screen_updating = bool(</w:t>
      </w:r>
      <w:r>
        <w:rPr>
          <w:rFonts w:hint="eastAsia"/>
          <w:lang w:eastAsia="zh-CN"/>
        </w:rPr>
        <w:t>core</w:t>
      </w:r>
      <w:r>
        <w:rPr>
          <w:rFonts w:hint="eastAsia"/>
        </w:rPr>
        <w:t>_config.get("screen_updating", False))</w:t>
      </w:r>
    </w:p>
    <w:p w14:paraId="73E87868">
      <w:pPr>
        <w:rPr>
          <w:rFonts w:hint="eastAsia"/>
        </w:rPr>
      </w:pPr>
      <w:r>
        <w:rPr>
          <w:rFonts w:hint="eastAsia"/>
        </w:rPr>
        <w:t xml:space="preserve">    def update_and_persist(self, updates: dict[str, Any]) -&gt; dict[str, Any]:</w:t>
      </w:r>
    </w:p>
    <w:p w14:paraId="345F9751">
      <w:pPr>
        <w:rPr>
          <w:rFonts w:hint="eastAsia"/>
        </w:rPr>
      </w:pPr>
      <w:r>
        <w:rPr>
          <w:rFonts w:hint="eastAsia"/>
        </w:rPr>
        <w:t xml:space="preserve">        current = self._load_config_file()</w:t>
      </w:r>
    </w:p>
    <w:p w14:paraId="3B44485B">
      <w:pPr>
        <w:rPr>
          <w:rFonts w:hint="eastAsia"/>
        </w:rPr>
      </w:pPr>
      <w:r>
        <w:rPr>
          <w:rFonts w:hint="eastAsia"/>
        </w:rPr>
        <w:t xml:space="preserve">        merged = self._merge_config(self.default_config(), current)</w:t>
      </w:r>
    </w:p>
    <w:p w14:paraId="5D255EA1">
      <w:pPr>
        <w:rPr>
          <w:rFonts w:hint="eastAsia"/>
        </w:rPr>
      </w:pPr>
      <w:r>
        <w:rPr>
          <w:rFonts w:hint="eastAsia"/>
        </w:rPr>
        <w:t xml:space="preserve">        merged = self._merge_config(merged, updates)</w:t>
      </w:r>
    </w:p>
    <w:p w14:paraId="7C2C784D">
      <w:pPr>
        <w:rPr>
          <w:rFonts w:hint="eastAsia"/>
        </w:rPr>
      </w:pPr>
      <w:r>
        <w:rPr>
          <w:rFonts w:hint="eastAsia"/>
        </w:rPr>
        <w:t xml:space="preserve">        with self.config_file.open("w", encoding="utf-8") as fp:</w:t>
      </w:r>
    </w:p>
    <w:p w14:paraId="0AED95AE">
      <w:pPr>
        <w:rPr>
          <w:rFonts w:hint="eastAsia"/>
        </w:rPr>
      </w:pPr>
      <w:r>
        <w:rPr>
          <w:rFonts w:hint="eastAsia"/>
        </w:rPr>
        <w:t xml:space="preserve">            json.dump(merged, fp, ensure_ascii=False, indent=2)</w:t>
      </w:r>
    </w:p>
    <w:p w14:paraId="00AB4B5B">
      <w:pPr>
        <w:rPr>
          <w:rFonts w:hint="eastAsia"/>
        </w:rPr>
      </w:pPr>
      <w:r>
        <w:rPr>
          <w:rFonts w:hint="eastAsia"/>
        </w:rPr>
        <w:t xml:space="preserve">        self.reload()</w:t>
      </w:r>
    </w:p>
    <w:p w14:paraId="3CE0A202">
      <w:pPr>
        <w:rPr>
          <w:rFonts w:hint="eastAsia"/>
        </w:rPr>
      </w:pPr>
      <w:r>
        <w:rPr>
          <w:rFonts w:hint="eastAsia"/>
        </w:rPr>
        <w:t xml:space="preserve">        return self.raw_config</w:t>
      </w:r>
    </w:p>
    <w:p w14:paraId="4921AFD8">
      <w:pPr>
        <w:rPr>
          <w:rFonts w:hint="eastAsia"/>
        </w:rPr>
      </w:pPr>
      <w:r>
        <w:rPr>
          <w:rFonts w:hint="eastAsia"/>
        </w:rPr>
        <w:t xml:space="preserve">    def _load_config_file(self) -&gt; dict[str, Any]:</w:t>
      </w:r>
    </w:p>
    <w:p w14:paraId="6BD051F8">
      <w:pPr>
        <w:rPr>
          <w:rFonts w:hint="eastAsia"/>
        </w:rPr>
      </w:pPr>
      <w:r>
        <w:rPr>
          <w:rFonts w:hint="eastAsia"/>
        </w:rPr>
        <w:t xml:space="preserve">        if not self.config_file.exists():</w:t>
      </w:r>
    </w:p>
    <w:p w14:paraId="77E05834">
      <w:pPr>
        <w:rPr>
          <w:rFonts w:hint="eastAsia"/>
        </w:rPr>
      </w:pPr>
      <w:r>
        <w:rPr>
          <w:rFonts w:hint="eastAsia"/>
        </w:rPr>
        <w:t xml:space="preserve">            return {}</w:t>
      </w:r>
    </w:p>
    <w:p w14:paraId="4EE8E543">
      <w:pPr>
        <w:rPr>
          <w:rFonts w:hint="eastAsia"/>
        </w:rPr>
      </w:pPr>
      <w:r>
        <w:rPr>
          <w:rFonts w:hint="eastAsia"/>
        </w:rPr>
        <w:t xml:space="preserve">        with self.config_file.open("r", encoding="utf-8") as fp:</w:t>
      </w:r>
    </w:p>
    <w:p w14:paraId="43ED549F">
      <w:pPr>
        <w:rPr>
          <w:rFonts w:hint="eastAsia"/>
        </w:rPr>
      </w:pPr>
      <w:r>
        <w:rPr>
          <w:rFonts w:hint="eastAsia"/>
        </w:rPr>
        <w:t xml:space="preserve">            raw = json.load(fp)</w:t>
      </w:r>
    </w:p>
    <w:p w14:paraId="26044A8C">
      <w:pPr>
        <w:rPr>
          <w:rFonts w:hint="eastAsia"/>
        </w:rPr>
      </w:pPr>
      <w:r>
        <w:rPr>
          <w:rFonts w:hint="eastAsia"/>
        </w:rPr>
        <w:t xml:space="preserve">        if not isinstance(raw, dict):</w:t>
      </w:r>
    </w:p>
    <w:p w14:paraId="77141E07">
      <w:pPr>
        <w:rPr>
          <w:rFonts w:hint="eastAsia"/>
        </w:rPr>
      </w:pPr>
      <w:r>
        <w:rPr>
          <w:rFonts w:hint="eastAsia"/>
        </w:rPr>
        <w:t xml:space="preserve">            raise ValueError("Config file must be a JSON object")</w:t>
      </w:r>
    </w:p>
    <w:p w14:paraId="5D8E3952">
      <w:pPr>
        <w:rPr>
          <w:rFonts w:hint="eastAsia"/>
        </w:rPr>
      </w:pPr>
      <w:r>
        <w:rPr>
          <w:rFonts w:hint="eastAsia"/>
        </w:rPr>
        <w:t xml:space="preserve">        return raw</w:t>
      </w:r>
    </w:p>
    <w:p w14:paraId="2C392E6E">
      <w:pPr>
        <w:rPr>
          <w:rFonts w:hint="eastAsia"/>
        </w:rPr>
      </w:pPr>
      <w:r>
        <w:rPr>
          <w:rFonts w:hint="eastAsia"/>
        </w:rPr>
        <w:t xml:space="preserve">    def _merge_config(self, base: dict[str, Any], updates: dict[str, Any]) -&gt; dict[str, Any]:</w:t>
      </w:r>
    </w:p>
    <w:p w14:paraId="20CA9184">
      <w:pPr>
        <w:rPr>
          <w:rFonts w:hint="eastAsia"/>
        </w:rPr>
      </w:pPr>
      <w:r>
        <w:rPr>
          <w:rFonts w:hint="eastAsia"/>
        </w:rPr>
        <w:t xml:space="preserve">        merged = deepcopy(base)</w:t>
      </w:r>
    </w:p>
    <w:p w14:paraId="3E903115">
      <w:pPr>
        <w:rPr>
          <w:rFonts w:hint="eastAsia"/>
        </w:rPr>
      </w:pPr>
      <w:r>
        <w:rPr>
          <w:rFonts w:hint="eastAsia"/>
        </w:rPr>
        <w:t xml:space="preserve">        for key, value in updates.items():</w:t>
      </w:r>
    </w:p>
    <w:p w14:paraId="22DE6417">
      <w:pPr>
        <w:rPr>
          <w:rFonts w:hint="eastAsia"/>
        </w:rPr>
      </w:pPr>
      <w:r>
        <w:rPr>
          <w:rFonts w:hint="eastAsia"/>
        </w:rPr>
        <w:t xml:space="preserve">            if isinstance(value, dict) and isinstance(merged.get(key), dict):</w:t>
      </w:r>
    </w:p>
    <w:p w14:paraId="2FBC32F1">
      <w:pPr>
        <w:rPr>
          <w:rFonts w:hint="eastAsia"/>
        </w:rPr>
      </w:pPr>
      <w:r>
        <w:rPr>
          <w:rFonts w:hint="eastAsia"/>
        </w:rPr>
        <w:t xml:space="preserve">                merged[key] = self._merge_config(merged[key], value)</w:t>
      </w:r>
    </w:p>
    <w:p w14:paraId="12BFF2C9">
      <w:pPr>
        <w:rPr>
          <w:rFonts w:hint="eastAsia"/>
        </w:rPr>
      </w:pPr>
      <w:r>
        <w:rPr>
          <w:rFonts w:hint="eastAsia"/>
        </w:rPr>
        <w:t xml:space="preserve">            else:</w:t>
      </w:r>
    </w:p>
    <w:p w14:paraId="5E1552FB">
      <w:pPr>
        <w:rPr>
          <w:rFonts w:hint="eastAsia"/>
        </w:rPr>
      </w:pPr>
      <w:r>
        <w:rPr>
          <w:rFonts w:hint="eastAsia"/>
        </w:rPr>
        <w:t xml:space="preserve">                merged[key] = value</w:t>
      </w:r>
    </w:p>
    <w:p w14:paraId="6983AEF6">
      <w:pPr>
        <w:rPr>
          <w:rFonts w:hint="eastAsia"/>
        </w:rPr>
      </w:pPr>
      <w:r>
        <w:rPr>
          <w:rFonts w:hint="eastAsia"/>
        </w:rPr>
        <w:t xml:space="preserve">        return merged</w:t>
      </w:r>
    </w:p>
    <w:p w14:paraId="06CD2D19">
      <w:pPr>
        <w:rPr>
          <w:rFonts w:hint="eastAsia"/>
        </w:rPr>
      </w:pPr>
    </w:p>
    <w:p w14:paraId="01F86B69">
      <w:pPr>
        <w:rPr>
          <w:rFonts w:hint="eastAsia"/>
        </w:rPr>
      </w:pPr>
      <w:r>
        <w:rPr>
          <w:rFonts w:hint="eastAsia"/>
        </w:rPr>
        <w:t xml:space="preserve">    def _resolve_local_path(self, path_value: str) -&gt; Path:</w:t>
      </w:r>
    </w:p>
    <w:p w14:paraId="0BCA0E2D">
      <w:pPr>
        <w:rPr>
          <w:rFonts w:hint="eastAsia"/>
        </w:rPr>
      </w:pPr>
      <w:r>
        <w:rPr>
          <w:rFonts w:hint="eastAsia"/>
        </w:rPr>
        <w:t xml:space="preserve">        path = Path(path_value)</w:t>
      </w:r>
    </w:p>
    <w:p w14:paraId="1827C621">
      <w:pPr>
        <w:rPr>
          <w:rFonts w:hint="eastAsia"/>
        </w:rPr>
      </w:pPr>
      <w:r>
        <w:rPr>
          <w:rFonts w:hint="eastAsia"/>
        </w:rPr>
        <w:t xml:space="preserve">        if not path.is_absolute():</w:t>
      </w:r>
    </w:p>
    <w:p w14:paraId="01BF9A8A">
      <w:pPr>
        <w:rPr>
          <w:rFonts w:hint="eastAsia"/>
        </w:rPr>
      </w:pPr>
      <w:r>
        <w:rPr>
          <w:rFonts w:hint="eastAsia"/>
        </w:rPr>
        <w:t xml:space="preserve">            path = self.base_dir / path</w:t>
      </w:r>
    </w:p>
    <w:p w14:paraId="10F2AAF6">
      <w:pPr>
        <w:rPr>
          <w:rFonts w:hint="eastAsia"/>
        </w:rPr>
      </w:pPr>
      <w:r>
        <w:rPr>
          <w:rFonts w:hint="eastAsia"/>
        </w:rPr>
        <w:t xml:space="preserve">        return path.resolve()</w:t>
      </w:r>
    </w:p>
    <w:p w14:paraId="6F81E23F">
      <w:pPr>
        <w:rPr>
          <w:rFonts w:hint="eastAsia"/>
        </w:rPr>
      </w:pPr>
      <w:r>
        <w:rPr>
          <w:rFonts w:hint="eastAsia"/>
        </w:rPr>
        <w:t xml:space="preserve">    def _resolve_optional_path(self, path_value: str) -&gt; str:</w:t>
      </w:r>
    </w:p>
    <w:p w14:paraId="1ACF69C3">
      <w:pPr>
        <w:rPr>
          <w:rFonts w:hint="eastAsia"/>
        </w:rPr>
      </w:pPr>
      <w:r>
        <w:rPr>
          <w:rFonts w:hint="eastAsia"/>
        </w:rPr>
        <w:t xml:space="preserve">        if not path_value:</w:t>
      </w:r>
    </w:p>
    <w:p w14:paraId="5219F36D">
      <w:pPr>
        <w:rPr>
          <w:rFonts w:hint="eastAsia"/>
        </w:rPr>
      </w:pPr>
      <w:r>
        <w:rPr>
          <w:rFonts w:hint="eastAsia"/>
        </w:rPr>
        <w:t xml:space="preserve">            return ""</w:t>
      </w:r>
    </w:p>
    <w:p w14:paraId="0B1CDC93">
      <w:pPr>
        <w:rPr>
          <w:rFonts w:hint="eastAsia"/>
        </w:rPr>
      </w:pPr>
      <w:r>
        <w:rPr>
          <w:rFonts w:hint="eastAsia"/>
        </w:rPr>
        <w:t xml:space="preserve">        path = Path(path_value)</w:t>
      </w:r>
    </w:p>
    <w:p w14:paraId="7E43E106">
      <w:pPr>
        <w:rPr>
          <w:rFonts w:hint="eastAsia"/>
        </w:rPr>
      </w:pPr>
      <w:r>
        <w:rPr>
          <w:rFonts w:hint="eastAsia"/>
        </w:rPr>
        <w:t xml:space="preserve">        if not path.is_absolute():</w:t>
      </w:r>
    </w:p>
    <w:p w14:paraId="7E1D9F3C">
      <w:pPr>
        <w:rPr>
          <w:rFonts w:hint="eastAsia"/>
        </w:rPr>
      </w:pPr>
      <w:r>
        <w:rPr>
          <w:rFonts w:hint="eastAsia"/>
        </w:rPr>
        <w:t xml:space="preserve">            path = self.base_dir / path</w:t>
      </w:r>
    </w:p>
    <w:p w14:paraId="589A7B93">
      <w:pPr>
        <w:rPr>
          <w:rFonts w:hint="eastAsia"/>
        </w:rPr>
      </w:pPr>
      <w:r>
        <w:rPr>
          <w:rFonts w:hint="eastAsia"/>
        </w:rPr>
        <w:t xml:space="preserve">        return str(path.resolve())</w:t>
      </w:r>
    </w:p>
    <w:p w14:paraId="0CCA2C02">
      <w:pPr>
        <w:rPr>
          <w:rFonts w:hint="eastAsia"/>
        </w:rPr>
      </w:pPr>
      <w:r>
        <w:rPr>
          <w:rFonts w:hint="eastAsia"/>
        </w:rPr>
        <w:t xml:space="preserve">    def _resolve_</w:t>
      </w:r>
      <w:r>
        <w:rPr>
          <w:rFonts w:hint="eastAsia"/>
          <w:lang w:eastAsia="zh-CN"/>
        </w:rPr>
        <w:t>core</w:t>
      </w:r>
      <w:r>
        <w:rPr>
          <w:rFonts w:hint="eastAsia"/>
        </w:rPr>
        <w:t>_clr_path(self, explicit_clr_path: str) -&gt; str:</w:t>
      </w:r>
    </w:p>
    <w:p w14:paraId="264B68DB">
      <w:pPr>
        <w:rPr>
          <w:rFonts w:hint="eastAsia"/>
        </w:rPr>
      </w:pPr>
      <w:r>
        <w:rPr>
          <w:rFonts w:hint="eastAsia"/>
        </w:rPr>
        <w:t xml:space="preserve">        if explicit_clr_path:</w:t>
      </w:r>
    </w:p>
    <w:p w14:paraId="325B7F32">
      <w:pPr>
        <w:rPr>
          <w:rFonts w:hint="eastAsia"/>
        </w:rPr>
      </w:pPr>
      <w:r>
        <w:rPr>
          <w:rFonts w:hint="eastAsia"/>
        </w:rPr>
        <w:t xml:space="preserve">            resolved = self._resolve_optional_path(explicit_clr_path)</w:t>
      </w:r>
    </w:p>
    <w:p w14:paraId="4DED9AFC">
      <w:pPr>
        <w:rPr>
          <w:rFonts w:hint="eastAsia"/>
        </w:rPr>
      </w:pPr>
      <w:r>
        <w:rPr>
          <w:rFonts w:hint="eastAsia"/>
        </w:rPr>
        <w:t xml:space="preserve">            if Path(resolved).exists():</w:t>
      </w:r>
    </w:p>
    <w:p w14:paraId="2C39148C">
      <w:pPr>
        <w:rPr>
          <w:rFonts w:hint="eastAsia"/>
        </w:rPr>
      </w:pPr>
      <w:r>
        <w:rPr>
          <w:rFonts w:hint="eastAsia"/>
        </w:rPr>
        <w:t xml:space="preserve">                return resolved</w:t>
      </w:r>
    </w:p>
    <w:p w14:paraId="384D5516">
      <w:pPr>
        <w:rPr>
          <w:rFonts w:hint="eastAsia"/>
        </w:rPr>
      </w:pPr>
      <w:r>
        <w:rPr>
          <w:rFonts w:hint="eastAsia"/>
        </w:rPr>
        <w:t xml:space="preserve">        candidates = []</w:t>
      </w:r>
    </w:p>
    <w:p w14:paraId="7779B22E">
      <w:pPr>
        <w:rPr>
          <w:rFonts w:hint="eastAsia"/>
        </w:rPr>
      </w:pPr>
      <w:r>
        <w:rPr>
          <w:rFonts w:hint="eastAsia"/>
        </w:rPr>
        <w:t xml:space="preserve">        if self.</w:t>
      </w:r>
      <w:r>
        <w:rPr>
          <w:rFonts w:hint="eastAsia"/>
          <w:lang w:eastAsia="zh-CN"/>
        </w:rPr>
        <w:t>core</w:t>
      </w:r>
      <w:r>
        <w:rPr>
          <w:rFonts w:hint="eastAsia"/>
        </w:rPr>
        <w:t>_install_dir:</w:t>
      </w:r>
    </w:p>
    <w:p w14:paraId="18E2A168">
      <w:pPr>
        <w:rPr>
          <w:rFonts w:hint="eastAsia"/>
        </w:rPr>
      </w:pPr>
      <w:r>
        <w:rPr>
          <w:rFonts w:hint="eastAsia"/>
        </w:rPr>
        <w:t xml:space="preserve">            candidates.append(Path(self.</w:t>
      </w:r>
      <w:r>
        <w:rPr>
          <w:rFonts w:hint="eastAsia"/>
          <w:lang w:eastAsia="zh-CN"/>
        </w:rPr>
        <w:t>core</w:t>
      </w:r>
      <w:r>
        <w:rPr>
          <w:rFonts w:hint="eastAsia"/>
        </w:rPr>
        <w:t>_install_dir) / "ColorScales" / self.</w:t>
      </w:r>
      <w:r>
        <w:rPr>
          <w:rFonts w:hint="eastAsia"/>
          <w:lang w:eastAsia="zh-CN"/>
        </w:rPr>
        <w:t>core</w:t>
      </w:r>
      <w:r>
        <w:rPr>
          <w:rFonts w:hint="eastAsia"/>
        </w:rPr>
        <w:t>_default_colormap)</w:t>
      </w:r>
    </w:p>
    <w:p w14:paraId="17105CBA">
      <w:pPr>
        <w:rPr>
          <w:rFonts w:hint="eastAsia"/>
        </w:rPr>
      </w:pPr>
      <w:r>
        <w:rPr>
          <w:rFonts w:hint="eastAsia"/>
        </w:rPr>
        <w:t xml:space="preserve">        if self.</w:t>
      </w:r>
      <w:r>
        <w:rPr>
          <w:rFonts w:hint="eastAsia"/>
          <w:lang w:eastAsia="zh-CN"/>
        </w:rPr>
        <w:t>core</w:t>
      </w:r>
      <w:r>
        <w:rPr>
          <w:rFonts w:hint="eastAsia"/>
        </w:rPr>
        <w:t>_exe_path:</w:t>
      </w:r>
    </w:p>
    <w:p w14:paraId="691AE6B2">
      <w:pPr>
        <w:rPr>
          <w:rFonts w:hint="eastAsia"/>
        </w:rPr>
      </w:pPr>
      <w:r>
        <w:rPr>
          <w:rFonts w:hint="eastAsia"/>
        </w:rPr>
        <w:t xml:space="preserve">            exe_dir = Path(self.</w:t>
      </w:r>
      <w:r>
        <w:rPr>
          <w:rFonts w:hint="eastAsia"/>
          <w:lang w:eastAsia="zh-CN"/>
        </w:rPr>
        <w:t>core</w:t>
      </w:r>
      <w:r>
        <w:rPr>
          <w:rFonts w:hint="eastAsia"/>
        </w:rPr>
        <w:t>_exe_path).parent</w:t>
      </w:r>
    </w:p>
    <w:p w14:paraId="43E69901">
      <w:pPr>
        <w:rPr>
          <w:rFonts w:hint="eastAsia"/>
        </w:rPr>
      </w:pPr>
      <w:r>
        <w:rPr>
          <w:rFonts w:hint="eastAsia"/>
        </w:rPr>
        <w:t xml:space="preserve">            candidates.append(exe_dir / "ColorScales" / self.</w:t>
      </w:r>
      <w:r>
        <w:rPr>
          <w:rFonts w:hint="eastAsia"/>
          <w:lang w:eastAsia="zh-CN"/>
        </w:rPr>
        <w:t>core</w:t>
      </w:r>
      <w:r>
        <w:rPr>
          <w:rFonts w:hint="eastAsia"/>
        </w:rPr>
        <w:t>_default_colormap)</w:t>
      </w:r>
    </w:p>
    <w:p w14:paraId="017C1167">
      <w:pPr>
        <w:rPr>
          <w:rFonts w:hint="eastAsia"/>
        </w:rPr>
      </w:pPr>
    </w:p>
    <w:p w14:paraId="1528A444">
      <w:pPr>
        <w:rPr>
          <w:rFonts w:hint="eastAsia"/>
        </w:rPr>
      </w:pPr>
      <w:r>
        <w:rPr>
          <w:rFonts w:hint="eastAsia"/>
        </w:rPr>
        <w:t xml:space="preserve">        candidates.append(Path("E:/Application_</w:t>
      </w:r>
      <w:r>
        <w:rPr>
          <w:rFonts w:hint="eastAsia"/>
          <w:lang w:eastAsia="zh-CN"/>
        </w:rPr>
        <w:t>core</w:t>
      </w:r>
      <w:r>
        <w:rPr>
          <w:rFonts w:hint="eastAsia"/>
        </w:rPr>
        <w:t>11/ColorScales") / self.</w:t>
      </w:r>
      <w:r>
        <w:rPr>
          <w:rFonts w:hint="eastAsia"/>
          <w:lang w:eastAsia="zh-CN"/>
        </w:rPr>
        <w:t>core</w:t>
      </w:r>
      <w:r>
        <w:rPr>
          <w:rFonts w:hint="eastAsia"/>
        </w:rPr>
        <w:t>_default_colormap)</w:t>
      </w:r>
    </w:p>
    <w:p w14:paraId="769EC9B6">
      <w:pPr>
        <w:rPr>
          <w:rFonts w:hint="eastAsia"/>
        </w:rPr>
      </w:pPr>
      <w:r>
        <w:rPr>
          <w:rFonts w:hint="eastAsia"/>
        </w:rPr>
        <w:t xml:space="preserve">        for candidate in candidates:</w:t>
      </w:r>
    </w:p>
    <w:p w14:paraId="37BDA87E">
      <w:pPr>
        <w:rPr>
          <w:rFonts w:hint="eastAsia"/>
        </w:rPr>
      </w:pPr>
      <w:r>
        <w:rPr>
          <w:rFonts w:hint="eastAsia"/>
        </w:rPr>
        <w:t xml:space="preserve">            if candidate.exists():</w:t>
      </w:r>
    </w:p>
    <w:p w14:paraId="175E207E">
      <w:pPr>
        <w:rPr>
          <w:rFonts w:hint="eastAsia"/>
        </w:rPr>
      </w:pPr>
      <w:r>
        <w:rPr>
          <w:rFonts w:hint="eastAsia"/>
        </w:rPr>
        <w:t xml:space="preserve">                return str(candidate.resolve())</w:t>
      </w:r>
    </w:p>
    <w:p w14:paraId="3D6B6771">
      <w:pPr>
        <w:rPr>
          <w:rFonts w:hint="eastAsia"/>
        </w:rPr>
      </w:pPr>
      <w:r>
        <w:rPr>
          <w:rFonts w:hint="eastAsia"/>
        </w:rPr>
        <w:t xml:space="preserve">        return ""</w:t>
      </w:r>
    </w:p>
    <w:p w14:paraId="2D5F3A76">
      <w:pPr>
        <w:rPr>
          <w:rFonts w:hint="eastAsia"/>
        </w:rPr>
      </w:pPr>
      <w:r>
        <w:rPr>
          <w:rFonts w:hint="eastAsia"/>
        </w:rPr>
        <w:t>settings = Settings()</w:t>
      </w:r>
    </w:p>
    <w:p w14:paraId="20C15FE1">
      <w:pPr>
        <w:rPr>
          <w:rFonts w:hint="eastAsia"/>
        </w:rPr>
      </w:pPr>
      <w:r>
        <w:rPr>
          <w:rFonts w:hint="eastAsia"/>
        </w:rPr>
        <w:t>from fastapi import APIRouter</w:t>
      </w:r>
    </w:p>
    <w:p w14:paraId="6E00EDAB">
      <w:pPr>
        <w:rPr>
          <w:rFonts w:hint="eastAsia"/>
        </w:rPr>
      </w:pPr>
      <w:r>
        <w:rPr>
          <w:rFonts w:hint="eastAsia"/>
        </w:rPr>
        <w:t>from app.api.routes.config import router as config_router</w:t>
      </w:r>
    </w:p>
    <w:p w14:paraId="249BF180">
      <w:pPr>
        <w:rPr>
          <w:rFonts w:hint="eastAsia"/>
        </w:rPr>
      </w:pPr>
      <w:r>
        <w:rPr>
          <w:rFonts w:hint="eastAsia"/>
        </w:rPr>
        <w:t>from app.api.routes.health import router as health_router</w:t>
      </w:r>
    </w:p>
    <w:p w14:paraId="16123B64">
      <w:pPr>
        <w:rPr>
          <w:rFonts w:hint="eastAsia"/>
        </w:rPr>
      </w:pPr>
      <w:r>
        <w:rPr>
          <w:rFonts w:hint="eastAsia"/>
        </w:rPr>
        <w:t>from app.api.routes.microseismic import router as microseismic_router</w:t>
      </w:r>
    </w:p>
    <w:p w14:paraId="61BF21D8">
      <w:pPr>
        <w:rPr>
          <w:rFonts w:hint="eastAsia"/>
        </w:rPr>
      </w:pPr>
      <w:r>
        <w:rPr>
          <w:rFonts w:hint="eastAsia"/>
        </w:rPr>
        <w:t>from app.api.routes.</w:t>
      </w:r>
      <w:r>
        <w:rPr>
          <w:rFonts w:hint="eastAsia"/>
          <w:lang w:eastAsia="zh-CN"/>
        </w:rPr>
        <w:t>core</w:t>
      </w:r>
      <w:r>
        <w:rPr>
          <w:rFonts w:hint="eastAsia"/>
        </w:rPr>
        <w:t xml:space="preserve"> import router as </w:t>
      </w:r>
      <w:r>
        <w:rPr>
          <w:rFonts w:hint="eastAsia"/>
          <w:lang w:eastAsia="zh-CN"/>
        </w:rPr>
        <w:t>core</w:t>
      </w:r>
      <w:r>
        <w:rPr>
          <w:rFonts w:hint="eastAsia"/>
        </w:rPr>
        <w:t>_router</w:t>
      </w:r>
    </w:p>
    <w:p w14:paraId="4AFF4C64">
      <w:pPr>
        <w:rPr>
          <w:rFonts w:hint="eastAsia"/>
        </w:rPr>
      </w:pPr>
      <w:r>
        <w:rPr>
          <w:rFonts w:hint="eastAsia"/>
        </w:rPr>
        <w:t>api_router = APIRouter()</w:t>
      </w:r>
    </w:p>
    <w:p w14:paraId="62F6DCC0">
      <w:pPr>
        <w:rPr>
          <w:rFonts w:hint="eastAsia"/>
        </w:rPr>
      </w:pPr>
      <w:r>
        <w:rPr>
          <w:rFonts w:hint="eastAsia"/>
        </w:rPr>
        <w:t>api_router.include_router(config_router, tags=["config"])</w:t>
      </w:r>
    </w:p>
    <w:p w14:paraId="4BC71032">
      <w:pPr>
        <w:rPr>
          <w:rFonts w:hint="eastAsia"/>
        </w:rPr>
      </w:pPr>
      <w:r>
        <w:rPr>
          <w:rFonts w:hint="eastAsia"/>
        </w:rPr>
        <w:t>api_router.include_router(health_router, tags=["health"])</w:t>
      </w:r>
    </w:p>
    <w:p w14:paraId="1EF2AC9C">
      <w:pPr>
        <w:rPr>
          <w:rFonts w:hint="eastAsia"/>
        </w:rPr>
      </w:pPr>
      <w:r>
        <w:rPr>
          <w:rFonts w:hint="eastAsia"/>
        </w:rPr>
        <w:t>api_router.include_router(microseismic_router, tags=["microseismic"])</w:t>
      </w:r>
    </w:p>
    <w:p w14:paraId="1F9A68C9">
      <w:pPr>
        <w:rPr>
          <w:rFonts w:hint="eastAsia"/>
        </w:rPr>
      </w:pPr>
      <w:r>
        <w:rPr>
          <w:rFonts w:hint="eastAsia"/>
        </w:rPr>
        <w:t>api_router.include_router(</w:t>
      </w:r>
      <w:r>
        <w:rPr>
          <w:rFonts w:hint="eastAsia"/>
          <w:lang w:eastAsia="zh-CN"/>
        </w:rPr>
        <w:t>core</w:t>
      </w:r>
      <w:r>
        <w:rPr>
          <w:rFonts w:hint="eastAsia"/>
        </w:rPr>
        <w:t>_router, tags=["</w:t>
      </w:r>
      <w:r>
        <w:rPr>
          <w:rFonts w:hint="eastAsia"/>
          <w:lang w:eastAsia="zh-CN"/>
        </w:rPr>
        <w:t>core</w:t>
      </w:r>
      <w:r>
        <w:rPr>
          <w:rFonts w:hint="eastAsia"/>
        </w:rPr>
        <w:t>"])</w:t>
      </w:r>
    </w:p>
    <w:p w14:paraId="732C6B13">
      <w:pPr>
        <w:rPr>
          <w:rFonts w:hint="eastAsia"/>
        </w:rPr>
      </w:pPr>
      <w:r>
        <w:rPr>
          <w:rFonts w:hint="eastAsia"/>
        </w:rPr>
        <w:t>from fastapi import APIRouter, HTTPException, status</w:t>
      </w:r>
    </w:p>
    <w:p w14:paraId="06141D28">
      <w:pPr>
        <w:rPr>
          <w:rFonts w:hint="eastAsia"/>
        </w:rPr>
      </w:pPr>
      <w:r>
        <w:rPr>
          <w:rFonts w:hint="eastAsia"/>
        </w:rPr>
        <w:t>from app.core.config import settings</w:t>
      </w:r>
    </w:p>
    <w:p w14:paraId="0B9E7796">
      <w:pPr>
        <w:rPr>
          <w:rFonts w:hint="eastAsia"/>
        </w:rPr>
      </w:pPr>
      <w:r>
        <w:rPr>
          <w:rFonts w:hint="eastAsia"/>
        </w:rPr>
        <w:t>from app.schemas.config import GlobalConfigPayload, PickDirectoryPayload, PickFilePayload</w:t>
      </w:r>
    </w:p>
    <w:p w14:paraId="0A750B3C">
      <w:pPr>
        <w:rPr>
          <w:rFonts w:hint="eastAsia"/>
        </w:rPr>
      </w:pPr>
      <w:r>
        <w:rPr>
          <w:rFonts w:hint="eastAsia"/>
        </w:rPr>
        <w:t>router = APIRouter()</w:t>
      </w:r>
    </w:p>
    <w:p w14:paraId="321F1E40">
      <w:pPr>
        <w:rPr>
          <w:rFonts w:hint="eastAsia"/>
        </w:rPr>
      </w:pPr>
      <w:r>
        <w:rPr>
          <w:rFonts w:hint="eastAsia"/>
        </w:rPr>
        <w:t>@router.get("/config")</w:t>
      </w:r>
    </w:p>
    <w:p w14:paraId="7696ECF7">
      <w:pPr>
        <w:rPr>
          <w:rFonts w:hint="eastAsia"/>
        </w:rPr>
      </w:pPr>
      <w:r>
        <w:rPr>
          <w:rFonts w:hint="eastAsia"/>
        </w:rPr>
        <w:t>def get_runtime_config() -&gt; dict:</w:t>
      </w:r>
    </w:p>
    <w:p w14:paraId="76380F24">
      <w:pPr>
        <w:rPr>
          <w:rFonts w:hint="eastAsia"/>
        </w:rPr>
      </w:pPr>
      <w:r>
        <w:rPr>
          <w:rFonts w:hint="eastAsia"/>
        </w:rPr>
        <w:t xml:space="preserve">    return {</w:t>
      </w:r>
    </w:p>
    <w:p w14:paraId="32115C87">
      <w:pPr>
        <w:rPr>
          <w:rFonts w:hint="eastAsia"/>
        </w:rPr>
      </w:pPr>
      <w:r>
        <w:rPr>
          <w:rFonts w:hint="eastAsia"/>
        </w:rPr>
        <w:t xml:space="preserve">        "raw": settings.raw_config,</w:t>
      </w:r>
    </w:p>
    <w:p w14:paraId="53357470">
      <w:pPr>
        <w:rPr>
          <w:rFonts w:hint="eastAsia"/>
        </w:rPr>
      </w:pPr>
      <w:r>
        <w:rPr>
          <w:rFonts w:hint="eastAsia"/>
        </w:rPr>
        <w:t xml:space="preserve">        "upload_folder": str(settings.upload_folder),</w:t>
      </w:r>
    </w:p>
    <w:p w14:paraId="08EA0597">
      <w:pPr>
        <w:rPr>
          <w:rFonts w:hint="eastAsia"/>
        </w:rPr>
      </w:pPr>
      <w:r>
        <w:rPr>
          <w:rFonts w:hint="eastAsia"/>
        </w:rPr>
        <w:t xml:space="preserve">        "output_folder": str(settings.output_folder),</w:t>
      </w:r>
    </w:p>
    <w:p w14:paraId="73877799">
      <w:pPr>
        <w:rPr>
          <w:rFonts w:hint="eastAsia"/>
        </w:rPr>
      </w:pPr>
      <w:r>
        <w:rPr>
          <w:rFonts w:hint="eastAsia"/>
        </w:rPr>
        <w:t xml:space="preserve">        "max_upload_mb": settings.max_upload_mb,</w:t>
      </w:r>
    </w:p>
    <w:p w14:paraId="505AD4B1">
      <w:pPr>
        <w:rPr>
          <w:rFonts w:hint="eastAsia"/>
        </w:rPr>
      </w:pPr>
      <w:r>
        <w:rPr>
          <w:rFonts w:hint="eastAsia"/>
        </w:rPr>
        <w:t xml:space="preserve">        "allowed_extensions": sorted(settings.allowed_extensions),</w:t>
      </w:r>
    </w:p>
    <w:p w14:paraId="3E3A907B">
      <w:pPr>
        <w:rPr>
          <w:rFonts w:hint="eastAsia"/>
        </w:rPr>
      </w:pPr>
      <w:r>
        <w:rPr>
          <w:rFonts w:hint="eastAsia"/>
        </w:rPr>
        <w:t xml:space="preserve">        "</w:t>
      </w:r>
      <w:r>
        <w:rPr>
          <w:rFonts w:hint="eastAsia"/>
          <w:lang w:eastAsia="zh-CN"/>
        </w:rPr>
        <w:t>core</w:t>
      </w:r>
      <w:r>
        <w:rPr>
          <w:rFonts w:hint="eastAsia"/>
        </w:rPr>
        <w:t>": {</w:t>
      </w:r>
    </w:p>
    <w:p w14:paraId="68FAEFEF">
      <w:pPr>
        <w:rPr>
          <w:rFonts w:hint="eastAsia"/>
        </w:rPr>
      </w:pPr>
      <w:r>
        <w:rPr>
          <w:rFonts w:hint="eastAsia"/>
        </w:rPr>
        <w:t xml:space="preserve">            "prog_id": settings.</w:t>
      </w:r>
      <w:r>
        <w:rPr>
          <w:rFonts w:hint="eastAsia"/>
          <w:lang w:eastAsia="zh-CN"/>
        </w:rPr>
        <w:t>core</w:t>
      </w:r>
      <w:r>
        <w:rPr>
          <w:rFonts w:hint="eastAsia"/>
        </w:rPr>
        <w:t>_prog_id,</w:t>
      </w:r>
    </w:p>
    <w:p w14:paraId="54A9C40E">
      <w:pPr>
        <w:rPr>
          <w:rFonts w:hint="eastAsia"/>
        </w:rPr>
      </w:pPr>
      <w:r>
        <w:rPr>
          <w:rFonts w:hint="eastAsia"/>
        </w:rPr>
        <w:t xml:space="preserve">            "install_dir": settings.</w:t>
      </w:r>
      <w:r>
        <w:rPr>
          <w:rFonts w:hint="eastAsia"/>
          <w:lang w:eastAsia="zh-CN"/>
        </w:rPr>
        <w:t>core</w:t>
      </w:r>
      <w:r>
        <w:rPr>
          <w:rFonts w:hint="eastAsia"/>
        </w:rPr>
        <w:t>_install_dir,</w:t>
      </w:r>
    </w:p>
    <w:p w14:paraId="06BB4BBA">
      <w:pPr>
        <w:rPr>
          <w:rFonts w:hint="eastAsia"/>
        </w:rPr>
      </w:pPr>
      <w:r>
        <w:rPr>
          <w:rFonts w:hint="eastAsia"/>
        </w:rPr>
        <w:t xml:space="preserve">            "exe_path": settings.</w:t>
      </w:r>
      <w:r>
        <w:rPr>
          <w:rFonts w:hint="eastAsia"/>
          <w:lang w:eastAsia="zh-CN"/>
        </w:rPr>
        <w:t>core</w:t>
      </w:r>
      <w:r>
        <w:rPr>
          <w:rFonts w:hint="eastAsia"/>
        </w:rPr>
        <w:t>_exe_path,</w:t>
      </w:r>
    </w:p>
    <w:p w14:paraId="1C5F6A8A">
      <w:pPr>
        <w:rPr>
          <w:rFonts w:hint="eastAsia"/>
        </w:rPr>
      </w:pPr>
      <w:r>
        <w:rPr>
          <w:rFonts w:hint="eastAsia"/>
        </w:rPr>
        <w:t xml:space="preserve">            "clr_path": settings.</w:t>
      </w:r>
      <w:r>
        <w:rPr>
          <w:rFonts w:hint="eastAsia"/>
          <w:lang w:eastAsia="zh-CN"/>
        </w:rPr>
        <w:t>core</w:t>
      </w:r>
      <w:r>
        <w:rPr>
          <w:rFonts w:hint="eastAsia"/>
        </w:rPr>
        <w:t>_clr_path,</w:t>
      </w:r>
    </w:p>
    <w:p w14:paraId="203D7F15">
      <w:pPr>
        <w:rPr>
          <w:rFonts w:hint="eastAsia"/>
        </w:rPr>
      </w:pPr>
      <w:r>
        <w:rPr>
          <w:rFonts w:hint="eastAsia"/>
        </w:rPr>
        <w:t xml:space="preserve">            "default_colormap": settings.</w:t>
      </w:r>
      <w:r>
        <w:rPr>
          <w:rFonts w:hint="eastAsia"/>
          <w:lang w:eastAsia="zh-CN"/>
        </w:rPr>
        <w:t>core</w:t>
      </w:r>
      <w:r>
        <w:rPr>
          <w:rFonts w:hint="eastAsia"/>
        </w:rPr>
        <w:t>_default_colormap,</w:t>
      </w:r>
    </w:p>
    <w:p w14:paraId="2E048DB4">
      <w:pPr>
        <w:rPr>
          <w:rFonts w:hint="eastAsia"/>
        </w:rPr>
      </w:pPr>
      <w:r>
        <w:rPr>
          <w:rFonts w:hint="eastAsia"/>
        </w:rPr>
        <w:t xml:space="preserve">            "visible": settings.</w:t>
      </w:r>
      <w:r>
        <w:rPr>
          <w:rFonts w:hint="eastAsia"/>
          <w:lang w:eastAsia="zh-CN"/>
        </w:rPr>
        <w:t>core</w:t>
      </w:r>
      <w:r>
        <w:rPr>
          <w:rFonts w:hint="eastAsia"/>
        </w:rPr>
        <w:t>_visible,</w:t>
      </w:r>
    </w:p>
    <w:p w14:paraId="4227CF75">
      <w:pPr>
        <w:rPr>
          <w:rFonts w:hint="eastAsia"/>
        </w:rPr>
      </w:pPr>
      <w:r>
        <w:rPr>
          <w:rFonts w:hint="eastAsia"/>
        </w:rPr>
        <w:t xml:space="preserve">            "screen_updating": settings.</w:t>
      </w:r>
      <w:r>
        <w:rPr>
          <w:rFonts w:hint="eastAsia"/>
          <w:lang w:eastAsia="zh-CN"/>
        </w:rPr>
        <w:t>core</w:t>
      </w:r>
      <w:r>
        <w:rPr>
          <w:rFonts w:hint="eastAsia"/>
        </w:rPr>
        <w:t>_screen_updating,</w:t>
      </w:r>
    </w:p>
    <w:p w14:paraId="70A05139">
      <w:pPr>
        <w:rPr>
          <w:rFonts w:hint="eastAsia"/>
        </w:rPr>
      </w:pPr>
      <w:r>
        <w:rPr>
          <w:rFonts w:hint="eastAsia"/>
        </w:rPr>
        <w:t xml:space="preserve">        },</w:t>
      </w:r>
    </w:p>
    <w:p w14:paraId="2CF3455A">
      <w:pPr>
        <w:rPr>
          <w:rFonts w:hint="eastAsia"/>
        </w:rPr>
      </w:pPr>
      <w:r>
        <w:rPr>
          <w:rFonts w:hint="eastAsia"/>
        </w:rPr>
        <w:t xml:space="preserve">    }</w:t>
      </w:r>
    </w:p>
    <w:p w14:paraId="1F2AB37C">
      <w:pPr>
        <w:rPr>
          <w:rFonts w:hint="eastAsia"/>
        </w:rPr>
      </w:pPr>
      <w:r>
        <w:rPr>
          <w:rFonts w:hint="eastAsia"/>
        </w:rPr>
        <w:t>@router.put("/config")</w:t>
      </w:r>
    </w:p>
    <w:p w14:paraId="3C64FE7D">
      <w:pPr>
        <w:rPr>
          <w:rFonts w:hint="eastAsia"/>
        </w:rPr>
      </w:pPr>
      <w:r>
        <w:rPr>
          <w:rFonts w:hint="eastAsia"/>
        </w:rPr>
        <w:t>def update_runtime_config(payload: GlobalConfigPayload) -&gt; dict:</w:t>
      </w:r>
    </w:p>
    <w:p w14:paraId="46553B82">
      <w:pPr>
        <w:rPr>
          <w:rFonts w:hint="eastAsia"/>
        </w:rPr>
      </w:pPr>
      <w:r>
        <w:rPr>
          <w:rFonts w:hint="eastAsia"/>
        </w:rPr>
        <w:t xml:space="preserve">    data = payload.dict(exclude_none=True)</w:t>
      </w:r>
    </w:p>
    <w:p w14:paraId="20E33A5F">
      <w:pPr>
        <w:rPr>
          <w:rFonts w:hint="eastAsia"/>
        </w:rPr>
      </w:pPr>
      <w:r>
        <w:rPr>
          <w:rFonts w:hint="eastAsia"/>
        </w:rPr>
        <w:t xml:space="preserve">    if not data:</w:t>
      </w:r>
    </w:p>
    <w:p w14:paraId="797DEBA1">
      <w:pPr>
        <w:rPr>
          <w:rFonts w:hint="eastAsia"/>
        </w:rPr>
      </w:pPr>
      <w:r>
        <w:rPr>
          <w:rFonts w:hint="eastAsia"/>
        </w:rPr>
        <w:t xml:space="preserve">        raise HTTPException(</w:t>
      </w:r>
    </w:p>
    <w:p w14:paraId="2F22ADA6">
      <w:pPr>
        <w:rPr>
          <w:rFonts w:hint="eastAsia"/>
        </w:rPr>
      </w:pPr>
      <w:r>
        <w:rPr>
          <w:rFonts w:hint="eastAsia"/>
        </w:rPr>
        <w:t xml:space="preserve">            status_code=status.HTTP_400_BAD_REQUEST,</w:t>
      </w:r>
    </w:p>
    <w:p w14:paraId="7CFC4BDB">
      <w:pPr>
        <w:rPr>
          <w:rFonts w:hint="eastAsia"/>
        </w:rPr>
      </w:pPr>
      <w:r>
        <w:rPr>
          <w:rFonts w:hint="eastAsia"/>
        </w:rPr>
        <w:t xml:space="preserve">            detail="No config updates provided",</w:t>
      </w:r>
    </w:p>
    <w:p w14:paraId="66089B19">
      <w:pPr>
        <w:rPr>
          <w:rFonts w:hint="eastAsia"/>
        </w:rPr>
      </w:pPr>
      <w:r>
        <w:rPr>
          <w:rFonts w:hint="eastAsia"/>
        </w:rPr>
        <w:t xml:space="preserve">        )</w:t>
      </w:r>
    </w:p>
    <w:p w14:paraId="3E119BE5">
      <w:pPr>
        <w:rPr>
          <w:rFonts w:hint="eastAsia"/>
        </w:rPr>
      </w:pPr>
      <w:r>
        <w:rPr>
          <w:rFonts w:hint="eastAsia"/>
        </w:rPr>
        <w:t xml:space="preserve">    updated = settings.update_and_persist(data)</w:t>
      </w:r>
    </w:p>
    <w:p w14:paraId="4EE3EE94">
      <w:pPr>
        <w:rPr>
          <w:rFonts w:hint="eastAsia"/>
        </w:rPr>
      </w:pPr>
      <w:r>
        <w:rPr>
          <w:rFonts w:hint="eastAsia"/>
        </w:rPr>
        <w:t xml:space="preserve">    return {"code": 200, "msg": "config updated", "config": updated}</w:t>
      </w:r>
    </w:p>
    <w:p w14:paraId="03390DF7">
      <w:pPr>
        <w:rPr>
          <w:rFonts w:hint="eastAsia"/>
        </w:rPr>
      </w:pPr>
    </w:p>
    <w:p w14:paraId="2B8F1536">
      <w:pPr>
        <w:rPr>
          <w:rFonts w:hint="eastAsia"/>
        </w:rPr>
      </w:pPr>
    </w:p>
    <w:p w14:paraId="73B708EC">
      <w:pPr>
        <w:rPr>
          <w:rFonts w:hint="eastAsia"/>
        </w:rPr>
      </w:pPr>
      <w:r>
        <w:rPr>
          <w:rFonts w:hint="eastAsia"/>
        </w:rPr>
        <w:t>@router.post("/config/pick-directory")</w:t>
      </w:r>
    </w:p>
    <w:p w14:paraId="1538D9D8">
      <w:pPr>
        <w:rPr>
          <w:rFonts w:hint="eastAsia"/>
        </w:rPr>
      </w:pPr>
      <w:r>
        <w:rPr>
          <w:rFonts w:hint="eastAsia"/>
        </w:rPr>
        <w:t>def pick_directory(payload: PickDirectoryPayload) -&gt; dict:</w:t>
      </w:r>
    </w:p>
    <w:p w14:paraId="6DB71B41">
      <w:pPr>
        <w:rPr>
          <w:rFonts w:hint="eastAsia"/>
        </w:rPr>
      </w:pPr>
      <w:r>
        <w:rPr>
          <w:rFonts w:hint="eastAsia"/>
        </w:rPr>
        <w:t xml:space="preserve">    try:</w:t>
      </w:r>
    </w:p>
    <w:p w14:paraId="684BF351">
      <w:pPr>
        <w:rPr>
          <w:rFonts w:hint="eastAsia"/>
        </w:rPr>
      </w:pPr>
      <w:r>
        <w:rPr>
          <w:rFonts w:hint="eastAsia"/>
        </w:rPr>
        <w:t xml:space="preserve">        from tkinter import Tk, filedialog</w:t>
      </w:r>
    </w:p>
    <w:p w14:paraId="1CD2DE50">
      <w:pPr>
        <w:rPr>
          <w:rFonts w:hint="eastAsia"/>
        </w:rPr>
      </w:pPr>
      <w:r>
        <w:rPr>
          <w:rFonts w:hint="eastAsia"/>
        </w:rPr>
        <w:t xml:space="preserve">        root = Tk()</w:t>
      </w:r>
    </w:p>
    <w:p w14:paraId="18166714">
      <w:pPr>
        <w:rPr>
          <w:rFonts w:hint="eastAsia"/>
        </w:rPr>
      </w:pPr>
      <w:r>
        <w:rPr>
          <w:rFonts w:hint="eastAsia"/>
        </w:rPr>
        <w:t xml:space="preserve">        root.withdraw()</w:t>
      </w:r>
    </w:p>
    <w:p w14:paraId="0D8BCA23">
      <w:pPr>
        <w:rPr>
          <w:rFonts w:hint="eastAsia"/>
        </w:rPr>
      </w:pPr>
      <w:r>
        <w:rPr>
          <w:rFonts w:hint="eastAsia"/>
        </w:rPr>
        <w:t xml:space="preserve">        root.attributes("-topmost", True)</w:t>
      </w:r>
    </w:p>
    <w:p w14:paraId="29E3DFD5">
      <w:pPr>
        <w:rPr>
          <w:rFonts w:hint="eastAsia"/>
        </w:rPr>
      </w:pPr>
      <w:r>
        <w:rPr>
          <w:rFonts w:hint="eastAsia"/>
        </w:rPr>
        <w:t xml:space="preserve">        selected = filedialog.askdirectory(</w:t>
      </w:r>
    </w:p>
    <w:p w14:paraId="57C7D3AB">
      <w:pPr>
        <w:rPr>
          <w:rFonts w:hint="eastAsia"/>
        </w:rPr>
      </w:pPr>
      <w:r>
        <w:rPr>
          <w:rFonts w:hint="eastAsia"/>
        </w:rPr>
        <w:t xml:space="preserve">            title=payload.title,</w:t>
      </w:r>
    </w:p>
    <w:p w14:paraId="59EC64B2">
      <w:pPr>
        <w:rPr>
          <w:rFonts w:hint="eastAsia"/>
        </w:rPr>
      </w:pPr>
      <w:r>
        <w:rPr>
          <w:rFonts w:hint="eastAsia"/>
        </w:rPr>
        <w:t xml:space="preserve">            initialdir=payload.initial_path or None,</w:t>
      </w:r>
    </w:p>
    <w:p w14:paraId="5441B230">
      <w:pPr>
        <w:rPr>
          <w:rFonts w:hint="eastAsia"/>
        </w:rPr>
      </w:pPr>
      <w:r>
        <w:rPr>
          <w:rFonts w:hint="eastAsia"/>
        </w:rPr>
        <w:t xml:space="preserve">            mustexist=True,</w:t>
      </w:r>
    </w:p>
    <w:p w14:paraId="1B68F7AD">
      <w:pPr>
        <w:rPr>
          <w:rFonts w:hint="eastAsia"/>
        </w:rPr>
      </w:pPr>
      <w:r>
        <w:rPr>
          <w:rFonts w:hint="eastAsia"/>
        </w:rPr>
        <w:t xml:space="preserve">        )</w:t>
      </w:r>
    </w:p>
    <w:p w14:paraId="7B7938FB">
      <w:pPr>
        <w:rPr>
          <w:rFonts w:hint="eastAsia"/>
        </w:rPr>
      </w:pPr>
      <w:r>
        <w:rPr>
          <w:rFonts w:hint="eastAsia"/>
        </w:rPr>
        <w:t xml:space="preserve">        root.destroy()</w:t>
      </w:r>
    </w:p>
    <w:p w14:paraId="77F99489">
      <w:pPr>
        <w:rPr>
          <w:rFonts w:hint="eastAsia"/>
        </w:rPr>
      </w:pPr>
      <w:r>
        <w:rPr>
          <w:rFonts w:hint="eastAsia"/>
        </w:rPr>
        <w:t xml:space="preserve">    except Exception as exc:</w:t>
      </w:r>
    </w:p>
    <w:p w14:paraId="7B842AA6">
      <w:pPr>
        <w:rPr>
          <w:rFonts w:hint="eastAsia"/>
        </w:rPr>
      </w:pPr>
      <w:r>
        <w:rPr>
          <w:rFonts w:hint="eastAsia"/>
        </w:rPr>
        <w:t xml:space="preserve">        raise HTTPException(</w:t>
      </w:r>
    </w:p>
    <w:p w14:paraId="36F0EC85">
      <w:pPr>
        <w:rPr>
          <w:rFonts w:hint="eastAsia"/>
        </w:rPr>
      </w:pPr>
      <w:r>
        <w:rPr>
          <w:rFonts w:hint="eastAsia"/>
        </w:rPr>
        <w:t xml:space="preserve">            status_code=status.HTTP_500_INTERNAL_SERVER_ERROR,</w:t>
      </w:r>
    </w:p>
    <w:p w14:paraId="0FF2A2A0">
      <w:pPr>
        <w:rPr>
          <w:rFonts w:hint="eastAsia"/>
        </w:rPr>
      </w:pPr>
      <w:r>
        <w:rPr>
          <w:rFonts w:hint="eastAsia"/>
        </w:rPr>
        <w:t xml:space="preserve">            detail=f"Open directory dialog failed: {exc}",</w:t>
      </w:r>
    </w:p>
    <w:p w14:paraId="2847D2EF">
      <w:pPr>
        <w:rPr>
          <w:rFonts w:hint="eastAsia"/>
        </w:rPr>
      </w:pPr>
      <w:r>
        <w:rPr>
          <w:rFonts w:hint="eastAsia"/>
        </w:rPr>
        <w:t xml:space="preserve">        ) from exc</w:t>
      </w:r>
    </w:p>
    <w:p w14:paraId="3E45005A">
      <w:pPr>
        <w:rPr>
          <w:rFonts w:hint="eastAsia"/>
        </w:rPr>
      </w:pPr>
      <w:r>
        <w:rPr>
          <w:rFonts w:hint="eastAsia"/>
        </w:rPr>
        <w:t xml:space="preserve">    return{"code": 200, "path": selected or ""}</w:t>
      </w:r>
    </w:p>
    <w:p w14:paraId="405F82AC">
      <w:pPr>
        <w:rPr>
          <w:rFonts w:hint="eastAsia"/>
        </w:rPr>
      </w:pPr>
      <w:r>
        <w:rPr>
          <w:rFonts w:hint="eastAsia"/>
        </w:rPr>
        <w:t>@router.post("/config/pick-file")</w:t>
      </w:r>
    </w:p>
    <w:p w14:paraId="3ECD853F">
      <w:pPr>
        <w:rPr>
          <w:rFonts w:hint="eastAsia"/>
        </w:rPr>
      </w:pPr>
      <w:r>
        <w:rPr>
          <w:rFonts w:hint="eastAsia"/>
        </w:rPr>
        <w:t>def pick_file(payload: PickFilePayload) -&gt; dict:</w:t>
      </w:r>
    </w:p>
    <w:p w14:paraId="0360527D">
      <w:pPr>
        <w:rPr>
          <w:rFonts w:hint="eastAsia"/>
        </w:rPr>
      </w:pPr>
      <w:r>
        <w:rPr>
          <w:rFonts w:hint="eastAsia"/>
        </w:rPr>
        <w:t xml:space="preserve">    try:</w:t>
      </w:r>
    </w:p>
    <w:p w14:paraId="5CC477BC">
      <w:pPr>
        <w:rPr>
          <w:rFonts w:hint="eastAsia"/>
        </w:rPr>
      </w:pPr>
      <w:r>
        <w:rPr>
          <w:rFonts w:hint="eastAsia"/>
        </w:rPr>
        <w:t xml:space="preserve">        from tkinter import Tk, filedialog</w:t>
      </w:r>
    </w:p>
    <w:p w14:paraId="72680672">
      <w:pPr>
        <w:rPr>
          <w:rFonts w:hint="eastAsia"/>
        </w:rPr>
      </w:pPr>
    </w:p>
    <w:p w14:paraId="7BFAD56B">
      <w:pPr>
        <w:rPr>
          <w:rFonts w:hint="eastAsia"/>
        </w:rPr>
      </w:pPr>
      <w:r>
        <w:rPr>
          <w:rFonts w:hint="eastAsia"/>
        </w:rPr>
        <w:t xml:space="preserve">        root = Tk()</w:t>
      </w:r>
    </w:p>
    <w:p w14:paraId="3DBB49B9">
      <w:pPr>
        <w:rPr>
          <w:rFonts w:hint="eastAsia"/>
        </w:rPr>
      </w:pPr>
      <w:r>
        <w:rPr>
          <w:rFonts w:hint="eastAsia"/>
        </w:rPr>
        <w:t xml:space="preserve">        root.withdraw()</w:t>
      </w:r>
    </w:p>
    <w:p w14:paraId="36F0EC1E">
      <w:pPr>
        <w:rPr>
          <w:rFonts w:hint="eastAsia"/>
        </w:rPr>
      </w:pPr>
      <w:r>
        <w:rPr>
          <w:rFonts w:hint="eastAsia"/>
        </w:rPr>
        <w:t xml:space="preserve">        root.attributes("-topmost", True)</w:t>
      </w:r>
    </w:p>
    <w:p w14:paraId="7994DF7D">
      <w:pPr>
        <w:rPr>
          <w:rFonts w:hint="eastAsia"/>
        </w:rPr>
      </w:pPr>
      <w:r>
        <w:rPr>
          <w:rFonts w:hint="eastAsia"/>
        </w:rPr>
        <w:t xml:space="preserve">        file_types = payload.file_types or [["All Files", "*.*"]]</w:t>
      </w:r>
    </w:p>
    <w:p w14:paraId="18019646">
      <w:pPr>
        <w:rPr>
          <w:rFonts w:hint="eastAsia"/>
        </w:rPr>
      </w:pPr>
      <w:r>
        <w:rPr>
          <w:rFonts w:hint="eastAsia"/>
        </w:rPr>
        <w:t xml:space="preserve">        selected = filedialog.askopenfilename(</w:t>
      </w:r>
    </w:p>
    <w:p w14:paraId="234F06D3">
      <w:pPr>
        <w:rPr>
          <w:rFonts w:hint="eastAsia"/>
        </w:rPr>
      </w:pPr>
      <w:r>
        <w:rPr>
          <w:rFonts w:hint="eastAsia"/>
        </w:rPr>
        <w:t xml:space="preserve">            title=payload.title,</w:t>
      </w:r>
    </w:p>
    <w:p w14:paraId="02E2DD1A">
      <w:pPr>
        <w:rPr>
          <w:rFonts w:hint="eastAsia"/>
        </w:rPr>
      </w:pPr>
      <w:r>
        <w:rPr>
          <w:rFonts w:hint="eastAsia"/>
        </w:rPr>
        <w:t xml:space="preserve">            initialdir=payload.initial_path or None,</w:t>
      </w:r>
    </w:p>
    <w:p w14:paraId="4AD4EC6A">
      <w:pPr>
        <w:rPr>
          <w:rFonts w:hint="eastAsia"/>
        </w:rPr>
      </w:pPr>
      <w:r>
        <w:rPr>
          <w:rFonts w:hint="eastAsia"/>
        </w:rPr>
        <w:t xml:space="preserve">            filetypes=[tuple(x) for x in file_types],</w:t>
      </w:r>
    </w:p>
    <w:p w14:paraId="44CC3B46">
      <w:pPr>
        <w:rPr>
          <w:rFonts w:hint="eastAsia"/>
        </w:rPr>
      </w:pPr>
      <w:r>
        <w:rPr>
          <w:rFonts w:hint="eastAsia"/>
        </w:rPr>
        <w:t xml:space="preserve">        )</w:t>
      </w:r>
    </w:p>
    <w:p w14:paraId="69C33670">
      <w:pPr>
        <w:rPr>
          <w:rFonts w:hint="eastAsia"/>
        </w:rPr>
      </w:pPr>
      <w:r>
        <w:rPr>
          <w:rFonts w:hint="eastAsia"/>
        </w:rPr>
        <w:t xml:space="preserve">        root.destroy()</w:t>
      </w:r>
    </w:p>
    <w:p w14:paraId="5D60E097">
      <w:pPr>
        <w:rPr>
          <w:rFonts w:hint="eastAsia"/>
        </w:rPr>
      </w:pPr>
      <w:r>
        <w:rPr>
          <w:rFonts w:hint="eastAsia"/>
        </w:rPr>
        <w:t xml:space="preserve">    except Exception as exc:</w:t>
      </w:r>
    </w:p>
    <w:p w14:paraId="49A71B13">
      <w:pPr>
        <w:rPr>
          <w:rFonts w:hint="eastAsia"/>
        </w:rPr>
      </w:pPr>
      <w:r>
        <w:rPr>
          <w:rFonts w:hint="eastAsia"/>
        </w:rPr>
        <w:t xml:space="preserve">        raise HTTPException(</w:t>
      </w:r>
    </w:p>
    <w:p w14:paraId="5248966D">
      <w:pPr>
        <w:rPr>
          <w:rFonts w:hint="eastAsia"/>
        </w:rPr>
      </w:pPr>
      <w:r>
        <w:rPr>
          <w:rFonts w:hint="eastAsia"/>
        </w:rPr>
        <w:t xml:space="preserve">            status_code=status.HTTP_500_INTERNAL_SERVER_ERROR,</w:t>
      </w:r>
    </w:p>
    <w:p w14:paraId="411403CB">
      <w:pPr>
        <w:rPr>
          <w:rFonts w:hint="eastAsia"/>
        </w:rPr>
      </w:pPr>
      <w:r>
        <w:rPr>
          <w:rFonts w:hint="eastAsia"/>
        </w:rPr>
        <w:t xml:space="preserve">            detail=f"Open file dialog failed: {exc}",</w:t>
      </w:r>
    </w:p>
    <w:p w14:paraId="6D0799F5">
      <w:pPr>
        <w:rPr>
          <w:rFonts w:hint="eastAsia"/>
        </w:rPr>
      </w:pPr>
      <w:r>
        <w:rPr>
          <w:rFonts w:hint="eastAsia"/>
        </w:rPr>
        <w:t xml:space="preserve">        ) from exc</w:t>
      </w:r>
    </w:p>
    <w:p w14:paraId="6604FB0E">
      <w:pPr>
        <w:rPr>
          <w:rFonts w:hint="eastAsia"/>
        </w:rPr>
      </w:pPr>
      <w:r>
        <w:rPr>
          <w:rFonts w:hint="eastAsia"/>
        </w:rPr>
        <w:t xml:space="preserve">    return {"code": 200, "path": selected or ""}</w:t>
      </w:r>
    </w:p>
    <w:p w14:paraId="466836B5">
      <w:pPr>
        <w:rPr>
          <w:rFonts w:hint="eastAsia"/>
        </w:rPr>
      </w:pPr>
      <w:r>
        <w:rPr>
          <w:rFonts w:hint="eastAsia"/>
        </w:rPr>
        <w:t>from fastapi import APIRouter</w:t>
      </w:r>
    </w:p>
    <w:p w14:paraId="57849631">
      <w:pPr>
        <w:rPr>
          <w:rFonts w:hint="eastAsia"/>
        </w:rPr>
      </w:pPr>
      <w:r>
        <w:rPr>
          <w:rFonts w:hint="eastAsia"/>
        </w:rPr>
        <w:t>router = APIRouter()</w:t>
      </w:r>
    </w:p>
    <w:p w14:paraId="4BAE2DE4">
      <w:pPr>
        <w:rPr>
          <w:rFonts w:hint="eastAsia"/>
        </w:rPr>
      </w:pPr>
      <w:r>
        <w:rPr>
          <w:rFonts w:hint="eastAsia"/>
        </w:rPr>
        <w:t>@router.get("/health")</w:t>
      </w:r>
    </w:p>
    <w:p w14:paraId="4DE91F3F">
      <w:pPr>
        <w:rPr>
          <w:rFonts w:hint="eastAsia"/>
        </w:rPr>
      </w:pPr>
      <w:r>
        <w:rPr>
          <w:rFonts w:hint="eastAsia"/>
        </w:rPr>
        <w:t>def health_check() -&gt; dict[str, str]:</w:t>
      </w:r>
    </w:p>
    <w:p w14:paraId="1DDE023C">
      <w:pPr>
        <w:rPr>
          <w:rFonts w:hint="eastAsia"/>
        </w:rPr>
      </w:pPr>
      <w:r>
        <w:rPr>
          <w:rFonts w:hint="eastAsia"/>
        </w:rPr>
        <w:t xml:space="preserve">    return {"status": "ok"}</w:t>
      </w:r>
    </w:p>
    <w:p w14:paraId="244285A3">
      <w:pPr>
        <w:rPr>
          <w:rFonts w:hint="eastAsia"/>
        </w:rPr>
      </w:pPr>
      <w:r>
        <w:rPr>
          <w:rFonts w:hint="eastAsia"/>
        </w:rPr>
        <w:t>from fastapi import APIRouter, File, HTTPException, UploadFile, status</w:t>
      </w:r>
    </w:p>
    <w:p w14:paraId="1717CF74">
      <w:pPr>
        <w:rPr>
          <w:rFonts w:hint="eastAsia"/>
        </w:rPr>
      </w:pPr>
      <w:r>
        <w:rPr>
          <w:rFonts w:hint="eastAsia"/>
        </w:rPr>
        <w:t>from app.services.centerline_service import centerline_service</w:t>
      </w:r>
    </w:p>
    <w:p w14:paraId="73810B10">
      <w:pPr>
        <w:rPr>
          <w:rFonts w:hint="eastAsia"/>
        </w:rPr>
      </w:pPr>
      <w:r>
        <w:rPr>
          <w:rFonts w:hint="eastAsia"/>
        </w:rPr>
        <w:t>from app.services.microseismic_service import microseismic_service</w:t>
      </w:r>
    </w:p>
    <w:p w14:paraId="3B2F5C32">
      <w:pPr>
        <w:rPr>
          <w:rFonts w:hint="eastAsia"/>
        </w:rPr>
      </w:pPr>
    </w:p>
    <w:p w14:paraId="00CB9A90">
      <w:pPr>
        <w:rPr>
          <w:rFonts w:hint="eastAsia"/>
        </w:rPr>
      </w:pPr>
      <w:r>
        <w:rPr>
          <w:rFonts w:hint="eastAsia"/>
        </w:rPr>
        <w:t>router = APIRouter()</w:t>
      </w:r>
    </w:p>
    <w:p w14:paraId="788B00B2">
      <w:pPr>
        <w:rPr>
          <w:rFonts w:hint="eastAsia"/>
        </w:rPr>
      </w:pPr>
      <w:r>
        <w:rPr>
          <w:rFonts w:hint="eastAsia"/>
        </w:rPr>
        <w:t>@router.get("/microseismic-centerline")</w:t>
      </w:r>
    </w:p>
    <w:p w14:paraId="3DE5F371">
      <w:pPr>
        <w:rPr>
          <w:rFonts w:hint="eastAsia"/>
        </w:rPr>
      </w:pPr>
      <w:r>
        <w:rPr>
          <w:rFonts w:hint="eastAsia"/>
        </w:rPr>
        <w:t>def get_microseismic_centerline():</w:t>
      </w:r>
    </w:p>
    <w:p w14:paraId="7F7D40E5">
      <w:pPr>
        <w:rPr>
          <w:rFonts w:hint="eastAsia"/>
        </w:rPr>
      </w:pPr>
      <w:r>
        <w:rPr>
          <w:rFonts w:hint="eastAsia"/>
        </w:rPr>
        <w:t xml:space="preserve">    try:</w:t>
      </w:r>
    </w:p>
    <w:p w14:paraId="374A3DA8">
      <w:pPr>
        <w:rPr>
          <w:rFonts w:hint="eastAsia"/>
        </w:rPr>
      </w:pPr>
      <w:r>
        <w:rPr>
          <w:rFonts w:hint="eastAsia"/>
        </w:rPr>
        <w:t xml:space="preserve">        return centerline_service.payload()</w:t>
      </w:r>
    </w:p>
    <w:p w14:paraId="556BE47B">
      <w:pPr>
        <w:rPr>
          <w:rFonts w:hint="eastAsia"/>
        </w:rPr>
      </w:pPr>
      <w:r>
        <w:rPr>
          <w:rFonts w:hint="eastAsia"/>
        </w:rPr>
        <w:t xml:space="preserve">    except Exception as exc:</w:t>
      </w:r>
    </w:p>
    <w:p w14:paraId="4D6B78C3">
      <w:pPr>
        <w:rPr>
          <w:rFonts w:hint="eastAsia"/>
        </w:rPr>
      </w:pPr>
      <w:r>
        <w:rPr>
          <w:rFonts w:hint="eastAsia"/>
        </w:rPr>
        <w:t xml:space="preserve">        raise HTTPException(</w:t>
      </w:r>
    </w:p>
    <w:p w14:paraId="16E673B1">
      <w:pPr>
        <w:rPr>
          <w:rFonts w:hint="eastAsia"/>
        </w:rPr>
      </w:pPr>
      <w:r>
        <w:rPr>
          <w:rFonts w:hint="eastAsia"/>
        </w:rPr>
        <w:t xml:space="preserve">            status_code=status.HTTP_500_INTERNAL_SERVER_ERROR,</w:t>
      </w:r>
    </w:p>
    <w:p w14:paraId="4C157108">
      <w:pPr>
        <w:rPr>
          <w:rFonts w:hint="eastAsia"/>
        </w:rPr>
      </w:pPr>
      <w:r>
        <w:rPr>
          <w:rFonts w:hint="eastAsia"/>
        </w:rPr>
        <w:t xml:space="preserve">            detail=f"Failed to load centerline database: {exc}",</w:t>
      </w:r>
    </w:p>
    <w:p w14:paraId="69A38010">
      <w:pPr>
        <w:rPr>
          <w:rFonts w:hint="eastAsia"/>
        </w:rPr>
      </w:pPr>
      <w:r>
        <w:rPr>
          <w:rFonts w:hint="eastAsia"/>
        </w:rPr>
        <w:t xml:space="preserve">        ) from exc</w:t>
      </w:r>
    </w:p>
    <w:p w14:paraId="08EB7EF6">
      <w:pPr>
        <w:rPr>
          <w:rFonts w:hint="eastAsia"/>
        </w:rPr>
      </w:pPr>
      <w:r>
        <w:rPr>
          <w:rFonts w:hint="eastAsia"/>
        </w:rPr>
        <w:t>@router.post("/microseismic-warning")</w:t>
      </w:r>
    </w:p>
    <w:p w14:paraId="0AD4F987">
      <w:pPr>
        <w:rPr>
          <w:rFonts w:hint="eastAsia"/>
        </w:rPr>
      </w:pPr>
      <w:r>
        <w:rPr>
          <w:rFonts w:hint="eastAsia"/>
        </w:rPr>
        <w:t>def calculate_microseismic_warning(file: UploadFile = File(...)):</w:t>
      </w:r>
    </w:p>
    <w:p w14:paraId="2592D504">
      <w:pPr>
        <w:rPr>
          <w:rFonts w:hint="eastAsia"/>
        </w:rPr>
      </w:pPr>
      <w:r>
        <w:rPr>
          <w:rFonts w:hint="eastAsia"/>
        </w:rPr>
        <w:t xml:space="preserve">    if not file.filename:</w:t>
      </w:r>
    </w:p>
    <w:p w14:paraId="3A89033B">
      <w:pPr>
        <w:rPr>
          <w:rFonts w:hint="eastAsia"/>
        </w:rPr>
      </w:pPr>
      <w:r>
        <w:rPr>
          <w:rFonts w:hint="eastAsia"/>
        </w:rPr>
        <w:t xml:space="preserve">        raise HTTPException(status_code=status.HTTP_400_BAD_REQUEST, detail="Missing filename")</w:t>
      </w:r>
    </w:p>
    <w:p w14:paraId="6C5AABDC">
      <w:pPr>
        <w:rPr>
          <w:rFonts w:hint="eastAsia"/>
        </w:rPr>
      </w:pPr>
      <w:r>
        <w:rPr>
          <w:rFonts w:hint="eastAsia"/>
        </w:rPr>
        <w:t xml:space="preserve">    if not file.filename.lower().endswith(".xls"):</w:t>
      </w:r>
    </w:p>
    <w:p w14:paraId="76ADC2CA">
      <w:pPr>
        <w:rPr>
          <w:rFonts w:hint="eastAsia"/>
        </w:rPr>
      </w:pPr>
      <w:r>
        <w:rPr>
          <w:rFonts w:hint="eastAsia"/>
        </w:rPr>
        <w:t xml:space="preserve">        raise HTTPException(status_code=status.HTTP_400_BAD_REQUEST, detail="Only .xls files are supported")</w:t>
      </w:r>
    </w:p>
    <w:p w14:paraId="2B7A965E">
      <w:pPr>
        <w:rPr>
          <w:rFonts w:hint="eastAsia"/>
        </w:rPr>
      </w:pPr>
      <w:r>
        <w:rPr>
          <w:rFonts w:hint="eastAsia"/>
        </w:rPr>
        <w:t xml:space="preserve">    contents = file.file.read()</w:t>
      </w:r>
    </w:p>
    <w:p w14:paraId="3959DB7E">
      <w:pPr>
        <w:rPr>
          <w:rFonts w:hint="eastAsia"/>
        </w:rPr>
      </w:pPr>
      <w:r>
        <w:rPr>
          <w:rFonts w:hint="eastAsia"/>
        </w:rPr>
        <w:t xml:space="preserve">    if not contents:</w:t>
      </w:r>
    </w:p>
    <w:p w14:paraId="58313F97">
      <w:pPr>
        <w:rPr>
          <w:rFonts w:hint="eastAsia"/>
        </w:rPr>
      </w:pPr>
      <w:r>
        <w:rPr>
          <w:rFonts w:hint="eastAsia"/>
        </w:rPr>
        <w:t xml:space="preserve">        raise HTTPException(status_code=status.HTTP_400_BAD_REQUEST, detail="Empty file")</w:t>
      </w:r>
    </w:p>
    <w:p w14:paraId="4274EF6C">
      <w:pPr>
        <w:rPr>
          <w:rFonts w:hint="eastAsia"/>
        </w:rPr>
      </w:pPr>
      <w:r>
        <w:rPr>
          <w:rFonts w:hint="eastAsia"/>
        </w:rPr>
        <w:t xml:space="preserve">    try:</w:t>
      </w:r>
    </w:p>
    <w:p w14:paraId="2E1CD3C8">
      <w:pPr>
        <w:rPr>
          <w:rFonts w:hint="eastAsia"/>
        </w:rPr>
      </w:pPr>
      <w:r>
        <w:rPr>
          <w:rFonts w:hint="eastAsia"/>
        </w:rPr>
        <w:t xml:space="preserve">        return microseismic_service.build_warning_data(contents, file.filename)</w:t>
      </w:r>
    </w:p>
    <w:p w14:paraId="7BA2CB54">
      <w:pPr>
        <w:rPr>
          <w:rFonts w:hint="eastAsia"/>
        </w:rPr>
      </w:pPr>
      <w:r>
        <w:rPr>
          <w:rFonts w:hint="eastAsia"/>
        </w:rPr>
        <w:t xml:space="preserve">    except ValueError as exc:</w:t>
      </w:r>
    </w:p>
    <w:p w14:paraId="322814E4">
      <w:pPr>
        <w:rPr>
          <w:rFonts w:hint="eastAsia"/>
        </w:rPr>
      </w:pPr>
      <w:r>
        <w:rPr>
          <w:rFonts w:hint="eastAsia"/>
        </w:rPr>
        <w:t xml:space="preserve">        raise HTTPException(status_code=status.HTTP_400_BAD_REQUEST, detail=str(exc)) from exc</w:t>
      </w:r>
    </w:p>
    <w:p w14:paraId="14189908">
      <w:pPr>
        <w:rPr>
          <w:rFonts w:hint="eastAsia"/>
        </w:rPr>
      </w:pPr>
      <w:r>
        <w:rPr>
          <w:rFonts w:hint="eastAsia"/>
        </w:rPr>
        <w:t xml:space="preserve">    except Exception as exc:</w:t>
      </w:r>
    </w:p>
    <w:p w14:paraId="3E1F87D0">
      <w:pPr>
        <w:rPr>
          <w:rFonts w:hint="eastAsia"/>
        </w:rPr>
      </w:pPr>
      <w:r>
        <w:rPr>
          <w:rFonts w:hint="eastAsia"/>
        </w:rPr>
        <w:t xml:space="preserve">        raise HTTPException(</w:t>
      </w:r>
    </w:p>
    <w:p w14:paraId="2EA19376">
      <w:pPr>
        <w:rPr>
          <w:rFonts w:hint="eastAsia"/>
        </w:rPr>
      </w:pPr>
      <w:r>
        <w:rPr>
          <w:rFonts w:hint="eastAsia"/>
        </w:rPr>
        <w:t xml:space="preserve">            status_code=status.HTTP_500_INTERNAL_SERVER_ERROR,</w:t>
      </w:r>
    </w:p>
    <w:p w14:paraId="08E10409">
      <w:pPr>
        <w:rPr>
          <w:rFonts w:hint="eastAsia"/>
        </w:rPr>
      </w:pPr>
      <w:r>
        <w:rPr>
          <w:rFonts w:hint="eastAsia"/>
        </w:rPr>
        <w:t xml:space="preserve">            detail=f"Failed to calculate microseismic warning: {exc}",</w:t>
      </w:r>
    </w:p>
    <w:p w14:paraId="6ED58EC5">
      <w:pPr>
        <w:rPr>
          <w:rFonts w:hint="eastAsia"/>
        </w:rPr>
      </w:pPr>
      <w:r>
        <w:rPr>
          <w:rFonts w:hint="eastAsia"/>
        </w:rPr>
        <w:t xml:space="preserve">        ) from exc</w:t>
      </w:r>
    </w:p>
    <w:p w14:paraId="3AB4C010">
      <w:pPr>
        <w:rPr>
          <w:rFonts w:hint="eastAsia"/>
        </w:rPr>
      </w:pPr>
      <w:r>
        <w:rPr>
          <w:rFonts w:hint="eastAsia"/>
        </w:rPr>
        <w:t xml:space="preserve">    finally:</w:t>
      </w:r>
    </w:p>
    <w:p w14:paraId="7F3E53F1">
      <w:pPr>
        <w:rPr>
          <w:rFonts w:hint="eastAsia"/>
        </w:rPr>
      </w:pPr>
      <w:r>
        <w:rPr>
          <w:rFonts w:hint="eastAsia"/>
        </w:rPr>
        <w:t xml:space="preserve">        file.file.close()</w:t>
      </w:r>
    </w:p>
    <w:p w14:paraId="42CD5DE7">
      <w:pPr>
        <w:rPr>
          <w:rFonts w:hint="eastAsia"/>
        </w:rPr>
      </w:pPr>
      <w:r>
        <w:rPr>
          <w:rFonts w:hint="eastAsia"/>
        </w:rPr>
        <w:t>&lt;template&gt;</w:t>
      </w:r>
    </w:p>
    <w:p w14:paraId="4DE50A1B">
      <w:pPr>
        <w:rPr>
          <w:rFonts w:hint="eastAsia"/>
        </w:rPr>
      </w:pPr>
      <w:r>
        <w:rPr>
          <w:rFonts w:hint="eastAsia"/>
        </w:rPr>
        <w:t xml:space="preserve">    &lt;div class="home-container"&gt;</w:t>
      </w:r>
    </w:p>
    <w:p w14:paraId="56CBF94B">
      <w:pPr>
        <w:rPr>
          <w:rFonts w:hint="eastAsia"/>
        </w:rPr>
      </w:pPr>
      <w:r>
        <w:rPr>
          <w:rFonts w:hint="eastAsia"/>
        </w:rPr>
        <w:t xml:space="preserve">        &lt;div class="header"&gt;</w:t>
      </w:r>
    </w:p>
    <w:p w14:paraId="32C8557A">
      <w:pPr>
        <w:rPr>
          <w:rFonts w:hint="eastAsia"/>
        </w:rPr>
      </w:pPr>
      <w:r>
        <w:rPr>
          <w:rFonts w:hint="eastAsia"/>
        </w:rPr>
        <w:t xml:space="preserve">            &lt;div class="header-title"&gt;</w:t>
      </w:r>
    </w:p>
    <w:p w14:paraId="6ACA6E39">
      <w:pPr>
        <w:rPr>
          <w:rFonts w:hint="eastAsia"/>
        </w:rPr>
      </w:pPr>
      <w:r>
        <w:rPr>
          <w:rFonts w:hint="eastAsia"/>
        </w:rPr>
        <w:t xml:space="preserve">                冲击地压矿井微震监测智能判识冲击危险等级及区划系统</w:t>
      </w:r>
    </w:p>
    <w:p w14:paraId="133DD0D8">
      <w:pPr>
        <w:rPr>
          <w:rFonts w:hint="eastAsia"/>
        </w:rPr>
      </w:pPr>
      <w:r>
        <w:rPr>
          <w:rFonts w:hint="eastAsia"/>
        </w:rPr>
        <w:t xml:space="preserve">            &lt;/div&gt;</w:t>
      </w:r>
    </w:p>
    <w:p w14:paraId="4CDB6A05">
      <w:pPr>
        <w:rPr>
          <w:rFonts w:hint="eastAsia"/>
        </w:rPr>
      </w:pPr>
      <w:r>
        <w:rPr>
          <w:rFonts w:hint="eastAsia"/>
        </w:rPr>
        <w:t xml:space="preserve">            &lt;div class="header-right"&gt;</w:t>
      </w:r>
    </w:p>
    <w:p w14:paraId="0EFA7514">
      <w:pPr>
        <w:rPr>
          <w:rFonts w:hint="eastAsia"/>
        </w:rPr>
      </w:pPr>
      <w:r>
        <w:rPr>
          <w:rFonts w:hint="eastAsia"/>
        </w:rPr>
        <w:t xml:space="preserve">                &lt;div class="feature-nav"&gt;</w:t>
      </w:r>
    </w:p>
    <w:p w14:paraId="64B1349A">
      <w:pPr>
        <w:rPr>
          <w:rFonts w:hint="eastAsia"/>
        </w:rPr>
      </w:pPr>
      <w:r>
        <w:rPr>
          <w:rFonts w:hint="eastAsia"/>
        </w:rPr>
        <w:t xml:space="preserve">                    &lt;span</w:t>
      </w:r>
    </w:p>
    <w:p w14:paraId="14638023">
      <w:pPr>
        <w:rPr>
          <w:rFonts w:hint="eastAsia"/>
        </w:rPr>
      </w:pPr>
      <w:r>
        <w:rPr>
          <w:rFonts w:hint="eastAsia"/>
        </w:rPr>
        <w:t xml:space="preserve">                        v-for="item in featureTabs"</w:t>
      </w:r>
    </w:p>
    <w:p w14:paraId="1DF2CECE">
      <w:pPr>
        <w:rPr>
          <w:rFonts w:hint="eastAsia"/>
        </w:rPr>
      </w:pPr>
      <w:r>
        <w:rPr>
          <w:rFonts w:hint="eastAsia"/>
        </w:rPr>
        <w:t xml:space="preserve">                        :key="item.path"</w:t>
      </w:r>
    </w:p>
    <w:p w14:paraId="0A282967">
      <w:pPr>
        <w:rPr>
          <w:rFonts w:hint="eastAsia"/>
        </w:rPr>
      </w:pPr>
      <w:r>
        <w:rPr>
          <w:rFonts w:hint="eastAsia"/>
        </w:rPr>
        <w:t xml:space="preserve">                        class="filter-item"</w:t>
      </w:r>
    </w:p>
    <w:p w14:paraId="3151A70D">
      <w:pPr>
        <w:rPr>
          <w:rFonts w:hint="eastAsia"/>
        </w:rPr>
      </w:pPr>
      <w:r>
        <w:rPr>
          <w:rFonts w:hint="eastAsia"/>
        </w:rPr>
        <w:t xml:space="preserve">                        :class="{ active: $route.path === item.path }"</w:t>
      </w:r>
    </w:p>
    <w:p w14:paraId="3EA423AD">
      <w:pPr>
        <w:rPr>
          <w:rFonts w:hint="eastAsia"/>
        </w:rPr>
      </w:pPr>
      <w:r>
        <w:rPr>
          <w:rFonts w:hint="eastAsia"/>
        </w:rPr>
        <w:t xml:space="preserve">                        @click="goFeature(item.path)"</w:t>
      </w:r>
    </w:p>
    <w:p w14:paraId="0AA9FC11">
      <w:pPr>
        <w:rPr>
          <w:rFonts w:hint="eastAsia"/>
        </w:rPr>
      </w:pPr>
      <w:r>
        <w:rPr>
          <w:rFonts w:hint="eastAsia"/>
        </w:rPr>
        <w:t xml:space="preserve">                    &gt;{{ item.label }}&lt;/span&gt;</w:t>
      </w:r>
    </w:p>
    <w:p w14:paraId="06BB5FD5">
      <w:pPr>
        <w:rPr>
          <w:rFonts w:hint="eastAsia"/>
        </w:rPr>
      </w:pPr>
      <w:r>
        <w:rPr>
          <w:rFonts w:hint="eastAsia"/>
        </w:rPr>
        <w:t xml:space="preserve">                &lt;/div&gt;</w:t>
      </w:r>
    </w:p>
    <w:p w14:paraId="31173B03">
      <w:pPr>
        <w:rPr>
          <w:rFonts w:hint="eastAsia"/>
        </w:rPr>
      </w:pPr>
      <w:r>
        <w:rPr>
          <w:rFonts w:hint="eastAsia"/>
        </w:rPr>
        <w:t xml:space="preserve">            &lt;/div&gt;</w:t>
      </w:r>
    </w:p>
    <w:p w14:paraId="3428D916">
      <w:pPr>
        <w:rPr>
          <w:rFonts w:hint="eastAsia"/>
        </w:rPr>
      </w:pPr>
      <w:r>
        <w:rPr>
          <w:rFonts w:hint="eastAsia"/>
        </w:rPr>
        <w:t xml:space="preserve">        &lt;/div&gt;</w:t>
      </w:r>
    </w:p>
    <w:p w14:paraId="363FABD7">
      <w:pPr>
        <w:rPr>
          <w:rFonts w:hint="eastAsia"/>
        </w:rPr>
      </w:pPr>
      <w:r>
        <w:rPr>
          <w:rFonts w:hint="eastAsia"/>
        </w:rPr>
        <w:t xml:space="preserve">        &lt;Modal</w:t>
      </w:r>
    </w:p>
    <w:p w14:paraId="2606ABE6">
      <w:pPr>
        <w:rPr>
          <w:rFonts w:hint="eastAsia"/>
        </w:rPr>
      </w:pPr>
      <w:r>
        <w:rPr>
          <w:rFonts w:hint="eastAsia"/>
        </w:rPr>
        <w:t xml:space="preserve">            v-model="modal"</w:t>
      </w:r>
    </w:p>
    <w:p w14:paraId="0BB4567C">
      <w:pPr>
        <w:rPr>
          <w:rFonts w:hint="eastAsia"/>
        </w:rPr>
      </w:pPr>
      <w:r>
        <w:rPr>
          <w:rFonts w:hint="eastAsia"/>
        </w:rPr>
        <w:t xml:space="preserve">            title="全局配置"</w:t>
      </w:r>
    </w:p>
    <w:p w14:paraId="38E7E44C">
      <w:pPr>
        <w:rPr>
          <w:rFonts w:hint="eastAsia"/>
        </w:rPr>
      </w:pPr>
      <w:r>
        <w:rPr>
          <w:rFonts w:hint="eastAsia"/>
        </w:rPr>
        <w:t xml:space="preserve">            :mask-closable="false"</w:t>
      </w:r>
    </w:p>
    <w:p w14:paraId="0859C58D">
      <w:pPr>
        <w:rPr>
          <w:rFonts w:hint="eastAsia"/>
        </w:rPr>
      </w:pPr>
      <w:r>
        <w:rPr>
          <w:rFonts w:hint="eastAsia"/>
        </w:rPr>
        <w:t xml:space="preserve">            :loading="saving"</w:t>
      </w:r>
    </w:p>
    <w:p w14:paraId="6EA2A587">
      <w:pPr>
        <w:rPr>
          <w:rFonts w:hint="eastAsia"/>
        </w:rPr>
      </w:pPr>
      <w:r>
        <w:rPr>
          <w:rFonts w:hint="eastAsia"/>
        </w:rPr>
        <w:t xml:space="preserve">            @on-ok="saveConfig"</w:t>
      </w:r>
    </w:p>
    <w:p w14:paraId="40094AF2">
      <w:pPr>
        <w:rPr>
          <w:rFonts w:hint="eastAsia"/>
        </w:rPr>
      </w:pPr>
      <w:r>
        <w:rPr>
          <w:rFonts w:hint="eastAsia"/>
        </w:rPr>
        <w:t xml:space="preserve">        &gt;</w:t>
      </w:r>
    </w:p>
    <w:p w14:paraId="256821C5">
      <w:pPr>
        <w:rPr>
          <w:rFonts w:hint="eastAsia"/>
        </w:rPr>
      </w:pPr>
      <w:r>
        <w:rPr>
          <w:rFonts w:hint="eastAsia"/>
        </w:rPr>
        <w:t xml:space="preserve">            &lt;div class="config-form"&gt;</w:t>
      </w:r>
    </w:p>
    <w:p w14:paraId="32E690FB">
      <w:pPr>
        <w:rPr>
          <w:rFonts w:hint="eastAsia"/>
        </w:rPr>
      </w:pPr>
      <w:r>
        <w:rPr>
          <w:rFonts w:hint="eastAsia"/>
        </w:rPr>
        <w:t xml:space="preserve">                &lt;div class="row-item"&gt;</w:t>
      </w:r>
    </w:p>
    <w:p w14:paraId="705FE166">
      <w:pPr>
        <w:rPr>
          <w:rFonts w:hint="eastAsia"/>
        </w:rPr>
      </w:pPr>
      <w:r>
        <w:rPr>
          <w:rFonts w:hint="eastAsia"/>
        </w:rPr>
        <w:t xml:space="preserve">                    &lt;span class="label"&gt;输出目录&lt;/span&gt;</w:t>
      </w:r>
    </w:p>
    <w:p w14:paraId="3DAF0D3C">
      <w:pPr>
        <w:rPr>
          <w:rFonts w:hint="eastAsia"/>
        </w:rPr>
      </w:pPr>
      <w:r>
        <w:rPr>
          <w:rFonts w:hint="eastAsia"/>
        </w:rPr>
        <w:t xml:space="preserve">                    &lt;Input v-model="configForm.output_folder" placeholder="例如 D:/</w:t>
      </w:r>
      <w:r>
        <w:rPr>
          <w:rFonts w:hint="eastAsia"/>
          <w:lang w:eastAsia="zh-CN"/>
        </w:rPr>
        <w:t>core</w:t>
      </w:r>
      <w:r>
        <w:rPr>
          <w:rFonts w:hint="eastAsia"/>
        </w:rPr>
        <w:t>_output"&gt;&lt;/Input&gt;</w:t>
      </w:r>
    </w:p>
    <w:p w14:paraId="5828ED1E">
      <w:pPr>
        <w:rPr>
          <w:rFonts w:hint="eastAsia"/>
        </w:rPr>
      </w:pPr>
      <w:r>
        <w:rPr>
          <w:rFonts w:hint="eastAsia"/>
        </w:rPr>
        <w:t xml:space="preserve">                    &lt;Button size="small" @click="chooseOutputFolder"&gt;选择&lt;/Button&gt;</w:t>
      </w:r>
    </w:p>
    <w:p w14:paraId="3F4071DB">
      <w:pPr>
        <w:rPr>
          <w:rFonts w:hint="eastAsia"/>
        </w:rPr>
      </w:pPr>
      <w:r>
        <w:rPr>
          <w:rFonts w:hint="eastAsia"/>
        </w:rPr>
        <w:t xml:space="preserve">                &lt;/div&gt;</w:t>
      </w:r>
    </w:p>
    <w:p w14:paraId="4175054E">
      <w:pPr>
        <w:rPr>
          <w:rFonts w:hint="eastAsia"/>
        </w:rPr>
      </w:pPr>
      <w:r>
        <w:rPr>
          <w:rFonts w:hint="eastAsia"/>
        </w:rPr>
        <w:t xml:space="preserve">                &lt;div class="row-item"&gt;</w:t>
      </w:r>
    </w:p>
    <w:p w14:paraId="74E849C4">
      <w:pPr>
        <w:rPr>
          <w:rFonts w:hint="eastAsia"/>
        </w:rPr>
      </w:pPr>
      <w:r>
        <w:rPr>
          <w:rFonts w:hint="eastAsia"/>
        </w:rPr>
        <w:t xml:space="preserve">                    &lt;span class="label"&gt;上传目录&lt;/span&gt;</w:t>
      </w:r>
    </w:p>
    <w:p w14:paraId="67E7CC32">
      <w:pPr>
        <w:rPr>
          <w:rFonts w:hint="eastAsia"/>
        </w:rPr>
      </w:pPr>
      <w:r>
        <w:rPr>
          <w:rFonts w:hint="eastAsia"/>
        </w:rPr>
        <w:t xml:space="preserve">                    &lt;Input v-model="configForm.upload_folder" placeholder="例如 uploads"&gt;&lt;/Input&gt;</w:t>
      </w:r>
    </w:p>
    <w:p w14:paraId="71AD96E1">
      <w:pPr>
        <w:rPr>
          <w:rFonts w:hint="eastAsia"/>
        </w:rPr>
      </w:pPr>
      <w:r>
        <w:rPr>
          <w:rFonts w:hint="eastAsia"/>
        </w:rPr>
        <w:t xml:space="preserve">                    &lt;Button size="small" @click="chooseUploadFolder"&gt;选择&lt;/Button&gt;</w:t>
      </w:r>
    </w:p>
    <w:p w14:paraId="750A1909">
      <w:pPr>
        <w:rPr>
          <w:rFonts w:hint="eastAsia"/>
        </w:rPr>
      </w:pPr>
      <w:r>
        <w:rPr>
          <w:rFonts w:hint="eastAsia"/>
        </w:rPr>
        <w:t xml:space="preserve">                &lt;/div&gt;</w:t>
      </w:r>
    </w:p>
    <w:p w14:paraId="39E0BD25">
      <w:pPr>
        <w:rPr>
          <w:rFonts w:hint="eastAsia"/>
        </w:rPr>
      </w:pPr>
      <w:r>
        <w:rPr>
          <w:rFonts w:hint="eastAsia"/>
        </w:rPr>
        <w:t xml:space="preserve">                &lt;div class="row-item"&gt;</w:t>
      </w:r>
    </w:p>
    <w:p w14:paraId="70CFD58F">
      <w:pPr>
        <w:rPr>
          <w:rFonts w:hint="eastAsia"/>
        </w:rPr>
      </w:pPr>
      <w:r>
        <w:rPr>
          <w:rFonts w:hint="eastAsia"/>
        </w:rPr>
        <w:t xml:space="preserve">                    &lt;span class="label"&gt;上传大小限制(MB)&lt;/span&gt;</w:t>
      </w:r>
    </w:p>
    <w:p w14:paraId="3152A192">
      <w:pPr>
        <w:rPr>
          <w:rFonts w:hint="eastAsia"/>
        </w:rPr>
      </w:pPr>
      <w:r>
        <w:rPr>
          <w:rFonts w:hint="eastAsia"/>
        </w:rPr>
        <w:t xml:space="preserve">                    &lt;InputNumber :min="1" :max="1024" v-model="configForm.max_upload_mb"&gt;&lt;/InputNumber&gt;</w:t>
      </w:r>
    </w:p>
    <w:p w14:paraId="2A91D0C2">
      <w:pPr>
        <w:rPr>
          <w:rFonts w:hint="eastAsia"/>
        </w:rPr>
      </w:pPr>
      <w:r>
        <w:rPr>
          <w:rFonts w:hint="eastAsia"/>
        </w:rPr>
        <w:t xml:space="preserve">                &lt;/div&gt;</w:t>
      </w:r>
    </w:p>
    <w:p w14:paraId="1C549CB8">
      <w:pPr>
        <w:rPr>
          <w:rFonts w:hint="eastAsia"/>
        </w:rPr>
      </w:pPr>
      <w:r>
        <w:rPr>
          <w:rFonts w:hint="eastAsia"/>
        </w:rPr>
        <w:t xml:space="preserve">                &lt;div class="row-item"&gt;</w:t>
      </w:r>
    </w:p>
    <w:p w14:paraId="3928DDE6">
      <w:pPr>
        <w:rPr>
          <w:rFonts w:hint="eastAsia"/>
        </w:rPr>
      </w:pPr>
      <w:r>
        <w:rPr>
          <w:rFonts w:hint="eastAsia"/>
        </w:rPr>
        <w:t xml:space="preserve">                    &lt;span class="label"&gt;</w:t>
      </w:r>
      <w:r>
        <w:rPr>
          <w:rFonts w:hint="eastAsia"/>
          <w:lang w:eastAsia="zh-CN"/>
        </w:rPr>
        <w:t>core</w:t>
      </w:r>
      <w:r>
        <w:rPr>
          <w:rFonts w:hint="eastAsia"/>
        </w:rPr>
        <w:t xml:space="preserve"> 安装目录&lt;/span&gt;</w:t>
      </w:r>
    </w:p>
    <w:p w14:paraId="4627EAD5">
      <w:pPr>
        <w:rPr>
          <w:rFonts w:hint="eastAsia"/>
        </w:rPr>
      </w:pPr>
      <w:r>
        <w:rPr>
          <w:rFonts w:hint="eastAsia"/>
        </w:rPr>
        <w:t xml:space="preserve">                    &lt;Input v-model="configForm.</w:t>
      </w:r>
      <w:r>
        <w:rPr>
          <w:rFonts w:hint="eastAsia"/>
          <w:lang w:eastAsia="zh-CN"/>
        </w:rPr>
        <w:t>core</w:t>
      </w:r>
      <w:r>
        <w:rPr>
          <w:rFonts w:hint="eastAsia"/>
        </w:rPr>
        <w:t>.install_dir" placeholder="例如 E:/Application_</w:t>
      </w:r>
      <w:r>
        <w:rPr>
          <w:rFonts w:hint="eastAsia"/>
          <w:lang w:eastAsia="zh-CN"/>
        </w:rPr>
        <w:t>core</w:t>
      </w:r>
      <w:r>
        <w:rPr>
          <w:rFonts w:hint="eastAsia"/>
        </w:rPr>
        <w:t>11"&gt;&lt;/Input&gt;</w:t>
      </w:r>
    </w:p>
    <w:p w14:paraId="2D3AAFD5">
      <w:pPr>
        <w:rPr>
          <w:rFonts w:hint="eastAsia"/>
        </w:rPr>
      </w:pPr>
      <w:r>
        <w:rPr>
          <w:rFonts w:hint="eastAsia"/>
        </w:rPr>
        <w:t xml:space="preserve">                    &lt;Button size="small" @click="chooseInstallDir"&gt;选择&lt;/Button&gt;</w:t>
      </w:r>
    </w:p>
    <w:p w14:paraId="321D9E94">
      <w:pPr>
        <w:rPr>
          <w:rFonts w:hint="eastAsia"/>
        </w:rPr>
      </w:pPr>
      <w:r>
        <w:rPr>
          <w:rFonts w:hint="eastAsia"/>
        </w:rPr>
        <w:t xml:space="preserve">                &lt;/div&gt;</w:t>
      </w:r>
    </w:p>
    <w:p w14:paraId="19F539C1">
      <w:pPr>
        <w:rPr>
          <w:rFonts w:hint="eastAsia"/>
        </w:rPr>
      </w:pPr>
      <w:r>
        <w:rPr>
          <w:rFonts w:hint="eastAsia"/>
        </w:rPr>
        <w:t xml:space="preserve">                &lt;div class="row-item"&gt;</w:t>
      </w:r>
    </w:p>
    <w:p w14:paraId="3ED24ACF">
      <w:pPr>
        <w:rPr>
          <w:rFonts w:hint="eastAsia"/>
        </w:rPr>
      </w:pPr>
      <w:r>
        <w:rPr>
          <w:rFonts w:hint="eastAsia"/>
        </w:rPr>
        <w:t xml:space="preserve">                    &lt;span class="label"&gt;</w:t>
      </w:r>
      <w:r>
        <w:rPr>
          <w:rFonts w:hint="eastAsia"/>
          <w:lang w:eastAsia="zh-CN"/>
        </w:rPr>
        <w:t>core</w:t>
      </w:r>
      <w:r>
        <w:rPr>
          <w:rFonts w:hint="eastAsia"/>
        </w:rPr>
        <w:t xml:space="preserve"> EXE 路径&lt;/span&gt;</w:t>
      </w:r>
    </w:p>
    <w:p w14:paraId="5327E805">
      <w:pPr>
        <w:rPr>
          <w:rFonts w:hint="eastAsia"/>
        </w:rPr>
      </w:pPr>
      <w:r>
        <w:rPr>
          <w:rFonts w:hint="eastAsia"/>
        </w:rPr>
        <w:t xml:space="preserve">                    &lt;Input v-model="configForm.</w:t>
      </w:r>
      <w:r>
        <w:rPr>
          <w:rFonts w:hint="eastAsia"/>
          <w:lang w:eastAsia="zh-CN"/>
        </w:rPr>
        <w:t>core</w:t>
      </w:r>
      <w:r>
        <w:rPr>
          <w:rFonts w:hint="eastAsia"/>
        </w:rPr>
        <w:t>.exe_path" placeholder="可选"&gt;&lt;/Input&gt;</w:t>
      </w:r>
    </w:p>
    <w:p w14:paraId="7B740F5F">
      <w:pPr>
        <w:rPr>
          <w:rFonts w:hint="eastAsia"/>
        </w:rPr>
      </w:pPr>
      <w:r>
        <w:rPr>
          <w:rFonts w:hint="eastAsia"/>
        </w:rPr>
        <w:t xml:space="preserve">                    &lt;Button size="small" @click="chooseExePath"&gt;选择&lt;/Button&gt;</w:t>
      </w:r>
    </w:p>
    <w:p w14:paraId="7D4A9F74">
      <w:pPr>
        <w:rPr>
          <w:rFonts w:hint="eastAsia"/>
        </w:rPr>
      </w:pPr>
      <w:r>
        <w:rPr>
          <w:rFonts w:hint="eastAsia"/>
        </w:rPr>
        <w:t xml:space="preserve">                &lt;/div&gt;</w:t>
      </w:r>
    </w:p>
    <w:p w14:paraId="3ECD0ED2">
      <w:pPr>
        <w:rPr>
          <w:rFonts w:hint="eastAsia"/>
        </w:rPr>
      </w:pPr>
      <w:r>
        <w:rPr>
          <w:rFonts w:hint="eastAsia"/>
        </w:rPr>
        <w:t xml:space="preserve">                &lt;div class="row-item"&gt;</w:t>
      </w:r>
    </w:p>
    <w:p w14:paraId="5BEA5731">
      <w:pPr>
        <w:rPr>
          <w:rFonts w:hint="eastAsia"/>
        </w:rPr>
      </w:pPr>
      <w:r>
        <w:rPr>
          <w:rFonts w:hint="eastAsia"/>
        </w:rPr>
        <w:t xml:space="preserve">                    &lt;span class="label"&gt;色阶文件路径&lt;/span&gt;</w:t>
      </w:r>
    </w:p>
    <w:p w14:paraId="6E244BFE">
      <w:pPr>
        <w:rPr>
          <w:rFonts w:hint="eastAsia"/>
        </w:rPr>
      </w:pPr>
      <w:r>
        <w:rPr>
          <w:rFonts w:hint="eastAsia"/>
        </w:rPr>
        <w:t xml:space="preserve">                    &lt;Input v-model="configForm.</w:t>
      </w:r>
      <w:r>
        <w:rPr>
          <w:rFonts w:hint="eastAsia"/>
          <w:lang w:eastAsia="zh-CN"/>
        </w:rPr>
        <w:t>core</w:t>
      </w:r>
      <w:r>
        <w:rPr>
          <w:rFonts w:hint="eastAsia"/>
        </w:rPr>
        <w:t>.clr_path" placeholder="留空则自动推断 Terrain.clr"&gt;&lt;/Input&gt;</w:t>
      </w:r>
    </w:p>
    <w:p w14:paraId="58738DBC">
      <w:pPr>
        <w:rPr>
          <w:rFonts w:hint="eastAsia"/>
        </w:rPr>
      </w:pPr>
      <w:r>
        <w:rPr>
          <w:rFonts w:hint="eastAsia"/>
        </w:rPr>
        <w:t xml:space="preserve">                    &lt;Button size="small" @click="chooseClrPath"&gt;选择&lt;/Button&gt;</w:t>
      </w:r>
    </w:p>
    <w:p w14:paraId="5B59990C">
      <w:pPr>
        <w:rPr>
          <w:rFonts w:hint="eastAsia"/>
        </w:rPr>
      </w:pPr>
      <w:r>
        <w:rPr>
          <w:rFonts w:hint="eastAsia"/>
        </w:rPr>
        <w:t xml:space="preserve">                &lt;/div&gt;</w:t>
      </w:r>
    </w:p>
    <w:p w14:paraId="6F078D86">
      <w:pPr>
        <w:rPr>
          <w:rFonts w:hint="eastAsia"/>
        </w:rPr>
      </w:pPr>
      <w:r>
        <w:rPr>
          <w:rFonts w:hint="eastAsia"/>
        </w:rPr>
        <w:t xml:space="preserve">            &lt;/div&gt;</w:t>
      </w:r>
    </w:p>
    <w:p w14:paraId="17D2402F">
      <w:pPr>
        <w:rPr>
          <w:rFonts w:hint="eastAsia"/>
        </w:rPr>
      </w:pPr>
      <w:r>
        <w:rPr>
          <w:rFonts w:hint="eastAsia"/>
        </w:rPr>
        <w:t xml:space="preserve">        &lt;/Modal&gt;</w:t>
      </w:r>
    </w:p>
    <w:p w14:paraId="1C545182">
      <w:pPr>
        <w:rPr>
          <w:rFonts w:hint="eastAsia"/>
        </w:rPr>
      </w:pPr>
      <w:r>
        <w:rPr>
          <w:rFonts w:hint="eastAsia"/>
        </w:rPr>
        <w:t xml:space="preserve">        &lt;div class="page-content"&gt;</w:t>
      </w:r>
    </w:p>
    <w:p w14:paraId="354FD175">
      <w:pPr>
        <w:rPr>
          <w:rFonts w:hint="eastAsia"/>
        </w:rPr>
      </w:pPr>
      <w:r>
        <w:rPr>
          <w:rFonts w:hint="eastAsia"/>
        </w:rPr>
        <w:t xml:space="preserve">            &lt;router-view v-if="flag" :selectRangeDate="selectRangeDate"&gt;&lt;/router-view&gt;</w:t>
      </w:r>
    </w:p>
    <w:p w14:paraId="1062B1FD">
      <w:pPr>
        <w:rPr>
          <w:rFonts w:hint="eastAsia"/>
        </w:rPr>
      </w:pPr>
      <w:r>
        <w:rPr>
          <w:rFonts w:hint="eastAsia"/>
        </w:rPr>
        <w:t xml:space="preserve">        &lt;/div&gt;</w:t>
      </w:r>
    </w:p>
    <w:p w14:paraId="25AD024C">
      <w:pPr>
        <w:rPr>
          <w:rFonts w:hint="eastAsia"/>
        </w:rPr>
      </w:pPr>
      <w:r>
        <w:rPr>
          <w:rFonts w:hint="eastAsia"/>
        </w:rPr>
        <w:t xml:space="preserve">    &lt;/div&gt;</w:t>
      </w:r>
    </w:p>
    <w:p w14:paraId="05EDA6BA">
      <w:pPr>
        <w:rPr>
          <w:rFonts w:hint="eastAsia"/>
        </w:rPr>
      </w:pPr>
      <w:r>
        <w:rPr>
          <w:rFonts w:hint="eastAsia"/>
        </w:rPr>
        <w:t>&lt;/template&gt;</w:t>
      </w:r>
    </w:p>
    <w:p w14:paraId="62E7A46B">
      <w:pPr>
        <w:rPr>
          <w:rFonts w:hint="eastAsia"/>
        </w:rPr>
      </w:pPr>
      <w:r>
        <w:rPr>
          <w:rFonts w:hint="eastAsia"/>
        </w:rPr>
        <w:t>&lt;script&gt;</w:t>
      </w:r>
    </w:p>
    <w:p w14:paraId="105743C0">
      <w:pPr>
        <w:rPr>
          <w:rFonts w:hint="eastAsia"/>
        </w:rPr>
      </w:pPr>
      <w:r>
        <w:rPr>
          <w:rFonts w:hint="eastAsia"/>
        </w:rPr>
        <w:t>import { getGlobalConfig, pickDirectory, pickFile, updateGlobalConfig } from "@/lib/globalConfig";</w:t>
      </w:r>
    </w:p>
    <w:p w14:paraId="5D9DAD4F">
      <w:pPr>
        <w:rPr>
          <w:rFonts w:hint="eastAsia"/>
        </w:rPr>
      </w:pPr>
    </w:p>
    <w:p w14:paraId="7F73E2A6">
      <w:pPr>
        <w:rPr>
          <w:rFonts w:hint="eastAsia"/>
        </w:rPr>
      </w:pPr>
      <w:r>
        <w:rPr>
          <w:rFonts w:hint="eastAsia"/>
        </w:rPr>
        <w:t>export default {</w:t>
      </w:r>
    </w:p>
    <w:p w14:paraId="1F9F6C49">
      <w:pPr>
        <w:rPr>
          <w:rFonts w:hint="eastAsia"/>
        </w:rPr>
      </w:pPr>
      <w:r>
        <w:rPr>
          <w:rFonts w:hint="eastAsia"/>
        </w:rPr>
        <w:t xml:space="preserve">    name: 'home',</w:t>
      </w:r>
    </w:p>
    <w:p w14:paraId="02CA6F37">
      <w:pPr>
        <w:rPr>
          <w:rFonts w:hint="eastAsia"/>
        </w:rPr>
      </w:pPr>
      <w:r>
        <w:rPr>
          <w:rFonts w:hint="eastAsia"/>
        </w:rPr>
        <w:t xml:space="preserve">    data() {</w:t>
      </w:r>
    </w:p>
    <w:p w14:paraId="174C9F95">
      <w:pPr>
        <w:rPr>
          <w:rFonts w:hint="eastAsia"/>
        </w:rPr>
      </w:pPr>
      <w:r>
        <w:rPr>
          <w:rFonts w:hint="eastAsia"/>
        </w:rPr>
        <w:t xml:space="preserve">        return {</w:t>
      </w:r>
    </w:p>
    <w:p w14:paraId="404E30DF">
      <w:pPr>
        <w:rPr>
          <w:rFonts w:hint="eastAsia"/>
        </w:rPr>
      </w:pPr>
      <w:r>
        <w:rPr>
          <w:rFonts w:hint="eastAsia"/>
        </w:rPr>
        <w:t xml:space="preserve">            modal: false,</w:t>
      </w:r>
    </w:p>
    <w:p w14:paraId="728793F4">
      <w:pPr>
        <w:rPr>
          <w:rFonts w:hint="eastAsia"/>
        </w:rPr>
      </w:pPr>
      <w:r>
        <w:rPr>
          <w:rFonts w:hint="eastAsia"/>
        </w:rPr>
        <w:t xml:space="preserve">            flag: true,</w:t>
      </w:r>
    </w:p>
    <w:p w14:paraId="0787E06D">
      <w:pPr>
        <w:rPr>
          <w:rFonts w:hint="eastAsia"/>
        </w:rPr>
      </w:pPr>
      <w:r>
        <w:rPr>
          <w:rFonts w:hint="eastAsia"/>
        </w:rPr>
        <w:t xml:space="preserve">            selectRangeDate: [],</w:t>
      </w:r>
    </w:p>
    <w:p w14:paraId="6DA54980">
      <w:pPr>
        <w:rPr>
          <w:rFonts w:hint="eastAsia"/>
        </w:rPr>
      </w:pPr>
      <w:r>
        <w:rPr>
          <w:rFonts w:hint="eastAsia"/>
        </w:rPr>
        <w:t xml:space="preserve">            featureTabs: [</w:t>
      </w:r>
    </w:p>
    <w:p w14:paraId="2CE35FB4">
      <w:pPr>
        <w:rPr>
          <w:rFonts w:hint="eastAsia"/>
        </w:rPr>
      </w:pPr>
      <w:r>
        <w:rPr>
          <w:rFonts w:hint="eastAsia"/>
        </w:rPr>
        <w:t xml:space="preserve">                { label: '冲击危险云图', path: '/page5' },</w:t>
      </w:r>
    </w:p>
    <w:p w14:paraId="22DC360C">
      <w:pPr>
        <w:rPr>
          <w:rFonts w:hint="eastAsia"/>
        </w:rPr>
      </w:pPr>
      <w:r>
        <w:rPr>
          <w:rFonts w:hint="eastAsia"/>
        </w:rPr>
        <w:t xml:space="preserve">                // { label: '微震预警', path: '/page6' },</w:t>
      </w:r>
    </w:p>
    <w:p w14:paraId="4BDD928F">
      <w:pPr>
        <w:rPr>
          <w:rFonts w:hint="eastAsia"/>
        </w:rPr>
      </w:pPr>
      <w:r>
        <w:rPr>
          <w:rFonts w:hint="eastAsia"/>
        </w:rPr>
        <w:t xml:space="preserve">                // { label: '3D Viewer', path: '/page7' },</w:t>
      </w:r>
    </w:p>
    <w:p w14:paraId="1B8F0B0C">
      <w:pPr>
        <w:rPr>
          <w:rFonts w:hint="eastAsia"/>
        </w:rPr>
      </w:pPr>
      <w:r>
        <w:rPr>
          <w:rFonts w:hint="eastAsia"/>
        </w:rPr>
        <w:t xml:space="preserve">                { label: '三维井下地图', path: '/page8' },</w:t>
      </w:r>
    </w:p>
    <w:p w14:paraId="7AB20AD7">
      <w:pPr>
        <w:rPr>
          <w:rFonts w:hint="eastAsia"/>
        </w:rPr>
      </w:pPr>
      <w:r>
        <w:rPr>
          <w:rFonts w:hint="eastAsia"/>
        </w:rPr>
        <w:t xml:space="preserve">                // { label: '功能B', path: '/page1' },</w:t>
      </w:r>
    </w:p>
    <w:p w14:paraId="3BA2A16F">
      <w:pPr>
        <w:rPr>
          <w:rFonts w:hint="eastAsia"/>
        </w:rPr>
      </w:pPr>
      <w:r>
        <w:rPr>
          <w:rFonts w:hint="eastAsia"/>
        </w:rPr>
        <w:t xml:space="preserve">                // { label: '功能C', path: '/page2' }</w:t>
      </w:r>
    </w:p>
    <w:p w14:paraId="5CD83624">
      <w:pPr>
        <w:rPr>
          <w:rFonts w:hint="eastAsia"/>
        </w:rPr>
      </w:pPr>
      <w:r>
        <w:rPr>
          <w:rFonts w:hint="eastAsia"/>
        </w:rPr>
        <w:t xml:space="preserve">            ],</w:t>
      </w:r>
    </w:p>
    <w:p w14:paraId="70AF383C">
      <w:pPr>
        <w:rPr>
          <w:rFonts w:hint="eastAsia"/>
        </w:rPr>
      </w:pPr>
      <w:r>
        <w:rPr>
          <w:rFonts w:hint="eastAsia"/>
        </w:rPr>
        <w:t xml:space="preserve">            configForm: {</w:t>
      </w:r>
    </w:p>
    <w:p w14:paraId="704BEA6A">
      <w:pPr>
        <w:rPr>
          <w:rFonts w:hint="eastAsia"/>
        </w:rPr>
      </w:pPr>
      <w:r>
        <w:rPr>
          <w:rFonts w:hint="eastAsia"/>
        </w:rPr>
        <w:t xml:space="preserve">                output_folder: '',</w:t>
      </w:r>
    </w:p>
    <w:p w14:paraId="6F50E260">
      <w:pPr>
        <w:rPr>
          <w:rFonts w:hint="eastAsia"/>
        </w:rPr>
      </w:pPr>
      <w:r>
        <w:rPr>
          <w:rFonts w:hint="eastAsia"/>
        </w:rPr>
        <w:t xml:space="preserve">                upload_folder: '',</w:t>
      </w:r>
    </w:p>
    <w:p w14:paraId="7838DFB1">
      <w:pPr>
        <w:rPr>
          <w:rFonts w:hint="eastAsia"/>
        </w:rPr>
      </w:pPr>
      <w:r>
        <w:rPr>
          <w:rFonts w:hint="eastAsia"/>
        </w:rPr>
        <w:t xml:space="preserve">                max_upload_mb: 30,</w:t>
      </w:r>
    </w:p>
    <w:p w14:paraId="039BCA97">
      <w:pPr>
        <w:rPr>
          <w:rFonts w:hint="eastAsia"/>
        </w:rPr>
      </w:pPr>
      <w:r>
        <w:rPr>
          <w:rFonts w:hint="eastAsia"/>
        </w:rPr>
        <w:t xml:space="preserve">                </w:t>
      </w:r>
      <w:r>
        <w:rPr>
          <w:rFonts w:hint="eastAsia"/>
          <w:lang w:eastAsia="zh-CN"/>
        </w:rPr>
        <w:t>core</w:t>
      </w:r>
      <w:r>
        <w:rPr>
          <w:rFonts w:hint="eastAsia"/>
        </w:rPr>
        <w:t>: {</w:t>
      </w:r>
    </w:p>
    <w:p w14:paraId="22435C68">
      <w:pPr>
        <w:rPr>
          <w:rFonts w:hint="eastAsia"/>
        </w:rPr>
      </w:pPr>
      <w:r>
        <w:rPr>
          <w:rFonts w:hint="eastAsia"/>
        </w:rPr>
        <w:t xml:space="preserve">                    install_dir: '',</w:t>
      </w:r>
    </w:p>
    <w:p w14:paraId="06ADABBC">
      <w:pPr>
        <w:rPr>
          <w:rFonts w:hint="eastAsia"/>
        </w:rPr>
      </w:pPr>
      <w:r>
        <w:rPr>
          <w:rFonts w:hint="eastAsia"/>
        </w:rPr>
        <w:t xml:space="preserve">                    exe_path: '',</w:t>
      </w:r>
    </w:p>
    <w:p w14:paraId="017FAEB5">
      <w:pPr>
        <w:rPr>
          <w:rFonts w:hint="eastAsia"/>
        </w:rPr>
      </w:pPr>
      <w:r>
        <w:rPr>
          <w:rFonts w:hint="eastAsia"/>
        </w:rPr>
        <w:t xml:space="preserve">                    clr_path: ''</w:t>
      </w:r>
    </w:p>
    <w:p w14:paraId="45025EE9">
      <w:pPr>
        <w:rPr>
          <w:rFonts w:hint="eastAsia"/>
        </w:rPr>
      </w:pPr>
      <w:r>
        <w:rPr>
          <w:rFonts w:hint="eastAsia"/>
        </w:rPr>
        <w:t xml:space="preserve">                }</w:t>
      </w:r>
    </w:p>
    <w:p w14:paraId="1395ABDA">
      <w:pPr>
        <w:rPr>
          <w:rFonts w:hint="eastAsia"/>
        </w:rPr>
      </w:pPr>
      <w:r>
        <w:rPr>
          <w:rFonts w:hint="eastAsia"/>
        </w:rPr>
        <w:t xml:space="preserve">            },</w:t>
      </w:r>
    </w:p>
    <w:p w14:paraId="2132E39A">
      <w:pPr>
        <w:rPr>
          <w:rFonts w:hint="eastAsia"/>
        </w:rPr>
      </w:pPr>
      <w:r>
        <w:rPr>
          <w:rFonts w:hint="eastAsia"/>
        </w:rPr>
        <w:t xml:space="preserve">            saving: false,</w:t>
      </w:r>
    </w:p>
    <w:p w14:paraId="1D419715">
      <w:pPr>
        <w:rPr>
          <w:rFonts w:hint="eastAsia"/>
        </w:rPr>
      </w:pPr>
      <w:r>
        <w:rPr>
          <w:rFonts w:hint="eastAsia"/>
        </w:rPr>
        <w:t xml:space="preserve">            resizeFn: null</w:t>
      </w:r>
    </w:p>
    <w:p w14:paraId="3EF66E96">
      <w:pPr>
        <w:rPr>
          <w:rFonts w:hint="eastAsia"/>
        </w:rPr>
      </w:pPr>
      <w:r>
        <w:rPr>
          <w:rFonts w:hint="eastAsia"/>
        </w:rPr>
        <w:t xml:space="preserve">        }</w:t>
      </w:r>
    </w:p>
    <w:p w14:paraId="4E34D56D">
      <w:pPr>
        <w:rPr>
          <w:rFonts w:hint="eastAsia"/>
        </w:rPr>
      </w:pPr>
      <w:r>
        <w:rPr>
          <w:rFonts w:hint="eastAsia"/>
        </w:rPr>
        <w:t xml:space="preserve">    },</w:t>
      </w:r>
    </w:p>
    <w:p w14:paraId="6C9BB4F1">
      <w:pPr>
        <w:rPr>
          <w:rFonts w:hint="eastAsia"/>
        </w:rPr>
      </w:pPr>
      <w:r>
        <w:rPr>
          <w:rFonts w:hint="eastAsia"/>
        </w:rPr>
        <w:t xml:space="preserve">    mounted() {</w:t>
      </w:r>
    </w:p>
    <w:p w14:paraId="2BBB9B22">
      <w:pPr>
        <w:rPr>
          <w:rFonts w:hint="eastAsia"/>
        </w:rPr>
      </w:pPr>
      <w:r>
        <w:rPr>
          <w:rFonts w:hint="eastAsia"/>
        </w:rPr>
        <w:t xml:space="preserve">        this.loadConfig();</w:t>
      </w:r>
    </w:p>
    <w:p w14:paraId="69137F67">
      <w:pPr>
        <w:rPr>
          <w:rFonts w:hint="eastAsia"/>
        </w:rPr>
      </w:pPr>
      <w:r>
        <w:rPr>
          <w:rFonts w:hint="eastAsia"/>
        </w:rPr>
        <w:t xml:space="preserve">        this.$root.$on('open-global-config', this.openConfigModal);</w:t>
      </w:r>
    </w:p>
    <w:p w14:paraId="695488C9">
      <w:pPr>
        <w:rPr>
          <w:rFonts w:hint="eastAsia"/>
        </w:rPr>
      </w:pPr>
      <w:r>
        <w:rPr>
          <w:rFonts w:hint="eastAsia"/>
        </w:rPr>
        <w:t xml:space="preserve">    },</w:t>
      </w:r>
    </w:p>
    <w:p w14:paraId="2D881C6A">
      <w:pPr>
        <w:rPr>
          <w:rFonts w:hint="eastAsia"/>
        </w:rPr>
      </w:pPr>
      <w:r>
        <w:rPr>
          <w:rFonts w:hint="eastAsia"/>
        </w:rPr>
        <w:t xml:space="preserve">    beforeDestroy() {</w:t>
      </w:r>
    </w:p>
    <w:p w14:paraId="252409C2">
      <w:pPr>
        <w:rPr>
          <w:rFonts w:hint="eastAsia"/>
        </w:rPr>
      </w:pPr>
      <w:r>
        <w:rPr>
          <w:rFonts w:hint="eastAsia"/>
        </w:rPr>
        <w:t xml:space="preserve">        this.$root.$off('open-global-config', this.openConfigModal);</w:t>
      </w:r>
    </w:p>
    <w:p w14:paraId="7D8E0929">
      <w:pPr>
        <w:rPr>
          <w:rFonts w:hint="eastAsia"/>
        </w:rPr>
      </w:pPr>
      <w:r>
        <w:rPr>
          <w:rFonts w:hint="eastAsia"/>
        </w:rPr>
        <w:t xml:space="preserve">    },</w:t>
      </w:r>
    </w:p>
    <w:p w14:paraId="2B222B62">
      <w:pPr>
        <w:rPr>
          <w:rFonts w:hint="eastAsia"/>
        </w:rPr>
      </w:pPr>
      <w:r>
        <w:rPr>
          <w:rFonts w:hint="eastAsia"/>
        </w:rPr>
        <w:t xml:space="preserve">    methods: {</w:t>
      </w:r>
    </w:p>
    <w:p w14:paraId="561E837F">
      <w:pPr>
        <w:rPr>
          <w:rFonts w:hint="eastAsia"/>
        </w:rPr>
      </w:pPr>
      <w:r>
        <w:rPr>
          <w:rFonts w:hint="eastAsia"/>
        </w:rPr>
        <w:t xml:space="preserve">        goFeature(path) {</w:t>
      </w:r>
    </w:p>
    <w:p w14:paraId="53F9D558">
      <w:pPr>
        <w:rPr>
          <w:rFonts w:hint="eastAsia"/>
        </w:rPr>
      </w:pPr>
      <w:r>
        <w:rPr>
          <w:rFonts w:hint="eastAsia"/>
        </w:rPr>
        <w:t xml:space="preserve">            if (this.$route.path !== path) {</w:t>
      </w:r>
    </w:p>
    <w:p w14:paraId="3A4D9127">
      <w:pPr>
        <w:rPr>
          <w:rFonts w:hint="eastAsia"/>
        </w:rPr>
      </w:pPr>
      <w:r>
        <w:rPr>
          <w:rFonts w:hint="eastAsia"/>
        </w:rPr>
        <w:t xml:space="preserve">                this.$router.push(path);</w:t>
      </w:r>
    </w:p>
    <w:p w14:paraId="44318DC2">
      <w:pPr>
        <w:rPr>
          <w:rFonts w:hint="eastAsia"/>
        </w:rPr>
      </w:pPr>
      <w:r>
        <w:rPr>
          <w:rFonts w:hint="eastAsia"/>
        </w:rPr>
        <w:t xml:space="preserve">            }</w:t>
      </w:r>
    </w:p>
    <w:p w14:paraId="79A904D5">
      <w:pPr>
        <w:rPr>
          <w:rFonts w:hint="eastAsia"/>
        </w:rPr>
      </w:pPr>
      <w:r>
        <w:rPr>
          <w:rFonts w:hint="eastAsia"/>
        </w:rPr>
        <w:t xml:space="preserve">        },</w:t>
      </w:r>
    </w:p>
    <w:p w14:paraId="507B80A6">
      <w:pPr>
        <w:rPr>
          <w:rFonts w:hint="eastAsia"/>
        </w:rPr>
      </w:pPr>
      <w:r>
        <w:rPr>
          <w:rFonts w:hint="eastAsia"/>
        </w:rPr>
        <w:t xml:space="preserve">        async loadConfig() {</w:t>
      </w:r>
    </w:p>
    <w:p w14:paraId="1CBF90C8">
      <w:pPr>
        <w:rPr>
          <w:rFonts w:hint="eastAsia"/>
        </w:rPr>
      </w:pPr>
      <w:r>
        <w:rPr>
          <w:rFonts w:hint="eastAsia"/>
        </w:rPr>
        <w:t xml:space="preserve">            try {</w:t>
      </w:r>
    </w:p>
    <w:p w14:paraId="53713DF6">
      <w:pPr>
        <w:rPr>
          <w:rFonts w:hint="eastAsia"/>
        </w:rPr>
      </w:pPr>
      <w:r>
        <w:rPr>
          <w:rFonts w:hint="eastAsia"/>
        </w:rPr>
        <w:t xml:space="preserve">                const res = await getGlobalConfig();</w:t>
      </w:r>
    </w:p>
    <w:p w14:paraId="6EFBDAFD">
      <w:pPr>
        <w:rPr>
          <w:rFonts w:hint="eastAsia"/>
        </w:rPr>
      </w:pPr>
      <w:r>
        <w:rPr>
          <w:rFonts w:hint="eastAsia"/>
        </w:rPr>
        <w:t xml:space="preserve">                const raw = res.raw || {};</w:t>
      </w:r>
    </w:p>
    <w:p w14:paraId="10B87F9F">
      <w:pPr>
        <w:rPr>
          <w:rFonts w:hint="eastAsia"/>
        </w:rPr>
      </w:pPr>
      <w:r>
        <w:rPr>
          <w:rFonts w:hint="eastAsia"/>
        </w:rPr>
        <w:t xml:space="preserve">                this.configForm.output_folder = raw.output_folder || '';</w:t>
      </w:r>
    </w:p>
    <w:p w14:paraId="31B5493D">
      <w:pPr>
        <w:rPr>
          <w:rFonts w:hint="eastAsia"/>
        </w:rPr>
      </w:pPr>
      <w:r>
        <w:rPr>
          <w:rFonts w:hint="eastAsia"/>
        </w:rPr>
        <w:t xml:space="preserve">                this.configForm.upload_folder = raw.upload_folder || '';</w:t>
      </w:r>
    </w:p>
    <w:p w14:paraId="34B0ACB2">
      <w:pPr>
        <w:rPr>
          <w:rFonts w:hint="eastAsia"/>
        </w:rPr>
      </w:pPr>
      <w:r>
        <w:rPr>
          <w:rFonts w:hint="eastAsia"/>
        </w:rPr>
        <w:t xml:space="preserve">                this.configForm.max_upload_mb = raw.max_upload_mb || 30;</w:t>
      </w:r>
    </w:p>
    <w:p w14:paraId="3802FAF1">
      <w:pPr>
        <w:rPr>
          <w:rFonts w:hint="eastAsia"/>
        </w:rPr>
      </w:pPr>
      <w:r>
        <w:rPr>
          <w:rFonts w:hint="eastAsia"/>
        </w:rPr>
        <w:t xml:space="preserve">                this.configForm.</w:t>
      </w:r>
      <w:r>
        <w:rPr>
          <w:rFonts w:hint="eastAsia"/>
          <w:lang w:eastAsia="zh-CN"/>
        </w:rPr>
        <w:t>core</w:t>
      </w:r>
      <w:r>
        <w:rPr>
          <w:rFonts w:hint="eastAsia"/>
        </w:rPr>
        <w:t>.install_dir = (raw.</w:t>
      </w:r>
      <w:r>
        <w:rPr>
          <w:rFonts w:hint="eastAsia"/>
          <w:lang w:eastAsia="zh-CN"/>
        </w:rPr>
        <w:t>core</w:t>
      </w:r>
      <w:r>
        <w:rPr>
          <w:rFonts w:hint="eastAsia"/>
        </w:rPr>
        <w:t xml:space="preserve"> &amp;&amp; raw.</w:t>
      </w:r>
      <w:r>
        <w:rPr>
          <w:rFonts w:hint="eastAsia"/>
          <w:lang w:eastAsia="zh-CN"/>
        </w:rPr>
        <w:t>core</w:t>
      </w:r>
      <w:r>
        <w:rPr>
          <w:rFonts w:hint="eastAsia"/>
        </w:rPr>
        <w:t>.install_dir) || '';</w:t>
      </w:r>
    </w:p>
    <w:p w14:paraId="18B4344A">
      <w:pPr>
        <w:rPr>
          <w:rFonts w:hint="eastAsia"/>
        </w:rPr>
      </w:pPr>
      <w:r>
        <w:rPr>
          <w:rFonts w:hint="eastAsia"/>
        </w:rPr>
        <w:t xml:space="preserve">                this.configForm.</w:t>
      </w:r>
      <w:r>
        <w:rPr>
          <w:rFonts w:hint="eastAsia"/>
          <w:lang w:eastAsia="zh-CN"/>
        </w:rPr>
        <w:t>core</w:t>
      </w:r>
      <w:r>
        <w:rPr>
          <w:rFonts w:hint="eastAsia"/>
        </w:rPr>
        <w:t>.exe_path = (raw.</w:t>
      </w:r>
      <w:r>
        <w:rPr>
          <w:rFonts w:hint="eastAsia"/>
          <w:lang w:eastAsia="zh-CN"/>
        </w:rPr>
        <w:t>core</w:t>
      </w:r>
      <w:r>
        <w:rPr>
          <w:rFonts w:hint="eastAsia"/>
        </w:rPr>
        <w:t xml:space="preserve"> &amp;&amp; raw.</w:t>
      </w:r>
      <w:r>
        <w:rPr>
          <w:rFonts w:hint="eastAsia"/>
          <w:lang w:eastAsia="zh-CN"/>
        </w:rPr>
        <w:t>core</w:t>
      </w:r>
      <w:r>
        <w:rPr>
          <w:rFonts w:hint="eastAsia"/>
        </w:rPr>
        <w:t>.exe_path) || '';</w:t>
      </w:r>
    </w:p>
    <w:p w14:paraId="1166BAAB">
      <w:pPr>
        <w:rPr>
          <w:rFonts w:hint="eastAsia"/>
        </w:rPr>
      </w:pPr>
      <w:r>
        <w:rPr>
          <w:rFonts w:hint="eastAsia"/>
        </w:rPr>
        <w:t xml:space="preserve">                this.configForm.</w:t>
      </w:r>
      <w:r>
        <w:rPr>
          <w:rFonts w:hint="eastAsia"/>
          <w:lang w:eastAsia="zh-CN"/>
        </w:rPr>
        <w:t>core</w:t>
      </w:r>
      <w:r>
        <w:rPr>
          <w:rFonts w:hint="eastAsia"/>
        </w:rPr>
        <w:t>.clr_path = (raw.</w:t>
      </w:r>
      <w:r>
        <w:rPr>
          <w:rFonts w:hint="eastAsia"/>
          <w:lang w:eastAsia="zh-CN"/>
        </w:rPr>
        <w:t>core</w:t>
      </w:r>
      <w:r>
        <w:rPr>
          <w:rFonts w:hint="eastAsia"/>
        </w:rPr>
        <w:t xml:space="preserve"> &amp;&amp; raw.</w:t>
      </w:r>
      <w:r>
        <w:rPr>
          <w:rFonts w:hint="eastAsia"/>
          <w:lang w:eastAsia="zh-CN"/>
        </w:rPr>
        <w:t>core</w:t>
      </w:r>
      <w:r>
        <w:rPr>
          <w:rFonts w:hint="eastAsia"/>
        </w:rPr>
        <w:t>.clr_path) || '';</w:t>
      </w:r>
    </w:p>
    <w:p w14:paraId="75AF5BFE">
      <w:pPr>
        <w:rPr>
          <w:rFonts w:hint="eastAsia"/>
        </w:rPr>
      </w:pPr>
      <w:r>
        <w:rPr>
          <w:rFonts w:hint="eastAsia"/>
        </w:rPr>
        <w:t xml:space="preserve">            } catch (error) {</w:t>
      </w:r>
    </w:p>
    <w:p w14:paraId="5F74650C">
      <w:pPr>
        <w:rPr>
          <w:rFonts w:hint="eastAsia"/>
        </w:rPr>
      </w:pPr>
      <w:r>
        <w:rPr>
          <w:rFonts w:hint="eastAsia"/>
        </w:rPr>
        <w:t xml:space="preserve">                if (this.$Message) {</w:t>
      </w:r>
    </w:p>
    <w:p w14:paraId="28BF23DE">
      <w:pPr>
        <w:rPr>
          <w:rFonts w:hint="eastAsia"/>
        </w:rPr>
      </w:pPr>
      <w:r>
        <w:rPr>
          <w:rFonts w:hint="eastAsia"/>
        </w:rPr>
        <w:t xml:space="preserve">                    this.$Message.error('读取全局配置失败');</w:t>
      </w:r>
    </w:p>
    <w:p w14:paraId="3C7EC05C">
      <w:pPr>
        <w:rPr>
          <w:rFonts w:hint="eastAsia"/>
        </w:rPr>
      </w:pPr>
      <w:r>
        <w:rPr>
          <w:rFonts w:hint="eastAsia"/>
        </w:rPr>
        <w:t xml:space="preserve">                }</w:t>
      </w:r>
    </w:p>
    <w:p w14:paraId="4B1D0292">
      <w:pPr>
        <w:rPr>
          <w:rFonts w:hint="eastAsia"/>
        </w:rPr>
      </w:pPr>
      <w:r>
        <w:rPr>
          <w:rFonts w:hint="eastAsia"/>
        </w:rPr>
        <w:t xml:space="preserve">            }</w:t>
      </w:r>
    </w:p>
    <w:p w14:paraId="5A6F760F">
      <w:pPr>
        <w:rPr>
          <w:rFonts w:hint="eastAsia"/>
        </w:rPr>
      </w:pPr>
      <w:r>
        <w:rPr>
          <w:rFonts w:hint="eastAsia"/>
        </w:rPr>
        <w:t xml:space="preserve">        },</w:t>
      </w:r>
    </w:p>
    <w:p w14:paraId="4902C66A">
      <w:pPr>
        <w:rPr>
          <w:rFonts w:hint="eastAsia"/>
        </w:rPr>
      </w:pPr>
      <w:r>
        <w:rPr>
          <w:rFonts w:hint="eastAsia"/>
        </w:rPr>
        <w:t xml:space="preserve">        openConfigModal() {</w:t>
      </w:r>
    </w:p>
    <w:p w14:paraId="7439562B">
      <w:pPr>
        <w:rPr>
          <w:rFonts w:hint="eastAsia"/>
        </w:rPr>
      </w:pPr>
      <w:r>
        <w:rPr>
          <w:rFonts w:hint="eastAsia"/>
        </w:rPr>
        <w:t xml:space="preserve">            this.loadConfig();</w:t>
      </w:r>
    </w:p>
    <w:p w14:paraId="2991BA7C">
      <w:pPr>
        <w:rPr>
          <w:rFonts w:hint="eastAsia"/>
        </w:rPr>
      </w:pPr>
      <w:r>
        <w:rPr>
          <w:rFonts w:hint="eastAsia"/>
        </w:rPr>
        <w:t xml:space="preserve">            this.modal = true;</w:t>
      </w:r>
    </w:p>
    <w:p w14:paraId="7607A9E2">
      <w:pPr>
        <w:rPr>
          <w:rFonts w:hint="eastAsia"/>
        </w:rPr>
      </w:pPr>
      <w:r>
        <w:rPr>
          <w:rFonts w:hint="eastAsia"/>
        </w:rPr>
        <w:t xml:space="preserve">        },</w:t>
      </w:r>
    </w:p>
    <w:p w14:paraId="4F5A54DB">
      <w:pPr>
        <w:rPr>
          <w:rFonts w:hint="eastAsia"/>
        </w:rPr>
      </w:pPr>
      <w:r>
        <w:rPr>
          <w:rFonts w:hint="eastAsia"/>
        </w:rPr>
        <w:t xml:space="preserve">        async chooseOutputFolder() {</w:t>
      </w:r>
    </w:p>
    <w:p w14:paraId="2A1B743B">
      <w:pPr>
        <w:rPr>
          <w:rFonts w:hint="eastAsia"/>
        </w:rPr>
      </w:pPr>
      <w:r>
        <w:rPr>
          <w:rFonts w:hint="eastAsia"/>
        </w:rPr>
        <w:t xml:space="preserve">            const res = await pickDirectory('选择输出目录', this.configForm.output_folder || '');</w:t>
      </w:r>
    </w:p>
    <w:p w14:paraId="414A2DD8">
      <w:pPr>
        <w:rPr>
          <w:rFonts w:hint="eastAsia"/>
        </w:rPr>
      </w:pPr>
      <w:r>
        <w:rPr>
          <w:rFonts w:hint="eastAsia"/>
        </w:rPr>
        <w:t xml:space="preserve">            if (res.path) {</w:t>
      </w:r>
    </w:p>
    <w:p w14:paraId="36FA9C3F">
      <w:pPr>
        <w:rPr>
          <w:rFonts w:hint="eastAsia"/>
        </w:rPr>
      </w:pPr>
      <w:r>
        <w:rPr>
          <w:rFonts w:hint="eastAsia"/>
        </w:rPr>
        <w:t xml:space="preserve">                this.configForm.output_folder = res.path;</w:t>
      </w:r>
    </w:p>
    <w:p w14:paraId="63ADE9BE">
      <w:pPr>
        <w:rPr>
          <w:rFonts w:hint="eastAsia"/>
        </w:rPr>
      </w:pPr>
      <w:r>
        <w:rPr>
          <w:rFonts w:hint="eastAsia"/>
        </w:rPr>
        <w:t xml:space="preserve">            }</w:t>
      </w:r>
    </w:p>
    <w:p w14:paraId="58C25C11">
      <w:pPr>
        <w:rPr>
          <w:rFonts w:hint="eastAsia"/>
        </w:rPr>
      </w:pPr>
      <w:r>
        <w:rPr>
          <w:rFonts w:hint="eastAsia"/>
        </w:rPr>
        <w:t xml:space="preserve">        },</w:t>
      </w:r>
    </w:p>
    <w:p w14:paraId="7655645A">
      <w:pPr>
        <w:rPr>
          <w:rFonts w:hint="eastAsia"/>
        </w:rPr>
      </w:pPr>
      <w:r>
        <w:rPr>
          <w:rFonts w:hint="eastAsia"/>
        </w:rPr>
        <w:t xml:space="preserve">        async chooseUploadFolder() {</w:t>
      </w:r>
    </w:p>
    <w:p w14:paraId="11AD957C">
      <w:pPr>
        <w:rPr>
          <w:rFonts w:hint="eastAsia"/>
        </w:rPr>
      </w:pPr>
      <w:r>
        <w:rPr>
          <w:rFonts w:hint="eastAsia"/>
        </w:rPr>
        <w:t xml:space="preserve">            const res = await pickDirectory('选择上传目录', this.configForm.upload_folder || '');</w:t>
      </w:r>
    </w:p>
    <w:p w14:paraId="45514956">
      <w:pPr>
        <w:rPr>
          <w:rFonts w:hint="eastAsia"/>
        </w:rPr>
      </w:pPr>
      <w:r>
        <w:rPr>
          <w:rFonts w:hint="eastAsia"/>
        </w:rPr>
        <w:t xml:space="preserve">            if (res.path) {</w:t>
      </w:r>
    </w:p>
    <w:p w14:paraId="75BF0B42">
      <w:pPr>
        <w:rPr>
          <w:rFonts w:hint="eastAsia"/>
        </w:rPr>
      </w:pPr>
      <w:r>
        <w:rPr>
          <w:rFonts w:hint="eastAsia"/>
        </w:rPr>
        <w:t xml:space="preserve">                this.configForm.upload_folder = res.path;</w:t>
      </w:r>
    </w:p>
    <w:p w14:paraId="7AE3C7BD">
      <w:pPr>
        <w:rPr>
          <w:rFonts w:hint="eastAsia"/>
        </w:rPr>
      </w:pPr>
      <w:r>
        <w:rPr>
          <w:rFonts w:hint="eastAsia"/>
        </w:rPr>
        <w:t xml:space="preserve">            }</w:t>
      </w:r>
    </w:p>
    <w:p w14:paraId="21D37E11">
      <w:pPr>
        <w:rPr>
          <w:rFonts w:hint="eastAsia"/>
        </w:rPr>
      </w:pPr>
      <w:r>
        <w:rPr>
          <w:rFonts w:hint="eastAsia"/>
        </w:rPr>
        <w:t xml:space="preserve">        },</w:t>
      </w:r>
    </w:p>
    <w:p w14:paraId="698D109E">
      <w:pPr>
        <w:rPr>
          <w:rFonts w:hint="eastAsia"/>
        </w:rPr>
      </w:pPr>
      <w:r>
        <w:rPr>
          <w:rFonts w:hint="eastAsia"/>
        </w:rPr>
        <w:t xml:space="preserve">        async chooseInstallDir() {</w:t>
      </w:r>
    </w:p>
    <w:p w14:paraId="398DF0F3">
      <w:pPr>
        <w:rPr>
          <w:rFonts w:hint="eastAsia"/>
        </w:rPr>
      </w:pPr>
      <w:r>
        <w:rPr>
          <w:rFonts w:hint="eastAsia"/>
        </w:rPr>
        <w:t xml:space="preserve">            const res = await pickDirectory('选择 </w:t>
      </w:r>
      <w:r>
        <w:rPr>
          <w:rFonts w:hint="eastAsia"/>
          <w:lang w:eastAsia="zh-CN"/>
        </w:rPr>
        <w:t>core</w:t>
      </w:r>
      <w:r>
        <w:rPr>
          <w:rFonts w:hint="eastAsia"/>
        </w:rPr>
        <w:t xml:space="preserve"> 安装目录', this.configForm.</w:t>
      </w:r>
      <w:r>
        <w:rPr>
          <w:rFonts w:hint="eastAsia"/>
          <w:lang w:eastAsia="zh-CN"/>
        </w:rPr>
        <w:t>core</w:t>
      </w:r>
      <w:r>
        <w:rPr>
          <w:rFonts w:hint="eastAsia"/>
        </w:rPr>
        <w:t>.install_dir || '');</w:t>
      </w:r>
    </w:p>
    <w:p w14:paraId="0B3C7C60">
      <w:pPr>
        <w:rPr>
          <w:rFonts w:hint="eastAsia"/>
        </w:rPr>
      </w:pPr>
      <w:r>
        <w:rPr>
          <w:rFonts w:hint="eastAsia"/>
        </w:rPr>
        <w:t xml:space="preserve">            if (res.path) {</w:t>
      </w:r>
    </w:p>
    <w:p w14:paraId="075F04FA">
      <w:pPr>
        <w:rPr>
          <w:rFonts w:hint="eastAsia"/>
        </w:rPr>
      </w:pPr>
      <w:r>
        <w:rPr>
          <w:rFonts w:hint="eastAsia"/>
        </w:rPr>
        <w:t xml:space="preserve">                this.configForm.</w:t>
      </w:r>
      <w:r>
        <w:rPr>
          <w:rFonts w:hint="eastAsia"/>
          <w:lang w:eastAsia="zh-CN"/>
        </w:rPr>
        <w:t>core</w:t>
      </w:r>
      <w:r>
        <w:rPr>
          <w:rFonts w:hint="eastAsia"/>
        </w:rPr>
        <w:t>.install_dir = res.path;</w:t>
      </w:r>
    </w:p>
    <w:p w14:paraId="23CB04F3">
      <w:pPr>
        <w:rPr>
          <w:rFonts w:hint="eastAsia"/>
        </w:rPr>
      </w:pPr>
      <w:r>
        <w:rPr>
          <w:rFonts w:hint="eastAsia"/>
        </w:rPr>
        <w:t xml:space="preserve">            }</w:t>
      </w:r>
    </w:p>
    <w:p w14:paraId="2AFC279B">
      <w:pPr>
        <w:rPr>
          <w:rFonts w:hint="eastAsia"/>
        </w:rPr>
      </w:pPr>
      <w:r>
        <w:rPr>
          <w:rFonts w:hint="eastAsia"/>
        </w:rPr>
        <w:t xml:space="preserve">        },</w:t>
      </w:r>
    </w:p>
    <w:p w14:paraId="61AC01C6">
      <w:pPr>
        <w:rPr>
          <w:rFonts w:hint="eastAsia"/>
        </w:rPr>
      </w:pPr>
      <w:r>
        <w:rPr>
          <w:rFonts w:hint="eastAsia"/>
        </w:rPr>
        <w:t xml:space="preserve">        async chooseExePath() {</w:t>
      </w:r>
    </w:p>
    <w:p w14:paraId="31754B60">
      <w:pPr>
        <w:rPr>
          <w:rFonts w:hint="eastAsia"/>
        </w:rPr>
      </w:pPr>
      <w:r>
        <w:rPr>
          <w:rFonts w:hint="eastAsia"/>
        </w:rPr>
        <w:t xml:space="preserve">            const res = await pickFile(</w:t>
      </w:r>
    </w:p>
    <w:p w14:paraId="1B3821D2">
      <w:pPr>
        <w:rPr>
          <w:rFonts w:hint="eastAsia"/>
        </w:rPr>
      </w:pPr>
      <w:r>
        <w:rPr>
          <w:rFonts w:hint="eastAsia"/>
        </w:rPr>
        <w:t xml:space="preserve">                '选择 </w:t>
      </w:r>
      <w:r>
        <w:rPr>
          <w:rFonts w:hint="eastAsia"/>
          <w:lang w:eastAsia="zh-CN"/>
        </w:rPr>
        <w:t>core</w:t>
      </w:r>
      <w:r>
        <w:rPr>
          <w:rFonts w:hint="eastAsia"/>
        </w:rPr>
        <w:t xml:space="preserve"> EXE 文件',</w:t>
      </w:r>
    </w:p>
    <w:p w14:paraId="7E18DC12">
      <w:pPr>
        <w:rPr>
          <w:rFonts w:hint="eastAsia"/>
        </w:rPr>
      </w:pPr>
      <w:r>
        <w:rPr>
          <w:rFonts w:hint="eastAsia"/>
        </w:rPr>
        <w:t xml:space="preserve">                this.configForm.</w:t>
      </w:r>
      <w:r>
        <w:rPr>
          <w:rFonts w:hint="eastAsia"/>
          <w:lang w:eastAsia="zh-CN"/>
        </w:rPr>
        <w:t>core</w:t>
      </w:r>
      <w:r>
        <w:rPr>
          <w:rFonts w:hint="eastAsia"/>
        </w:rPr>
        <w:t>.install_dir || '',</w:t>
      </w:r>
    </w:p>
    <w:p w14:paraId="00152137">
      <w:pPr>
        <w:rPr>
          <w:rFonts w:hint="eastAsia"/>
        </w:rPr>
      </w:pPr>
      <w:r>
        <w:rPr>
          <w:rFonts w:hint="eastAsia"/>
        </w:rPr>
        <w:t xml:space="preserve">                [['Executable Files', '*.exe'], ['All Files', '*.*']]</w:t>
      </w:r>
    </w:p>
    <w:p w14:paraId="2E9E77A1">
      <w:pPr>
        <w:rPr>
          <w:rFonts w:hint="eastAsia"/>
        </w:rPr>
      </w:pPr>
      <w:r>
        <w:rPr>
          <w:rFonts w:hint="eastAsia"/>
        </w:rPr>
        <w:t xml:space="preserve">            );</w:t>
      </w:r>
    </w:p>
    <w:p w14:paraId="76EB4274">
      <w:pPr>
        <w:rPr>
          <w:rFonts w:hint="eastAsia"/>
        </w:rPr>
      </w:pPr>
      <w:r>
        <w:rPr>
          <w:rFonts w:hint="eastAsia"/>
        </w:rPr>
        <w:t xml:space="preserve">            if (res.path) {</w:t>
      </w:r>
    </w:p>
    <w:p w14:paraId="353ACA40">
      <w:pPr>
        <w:rPr>
          <w:rFonts w:hint="eastAsia"/>
        </w:rPr>
      </w:pPr>
      <w:r>
        <w:rPr>
          <w:rFonts w:hint="eastAsia"/>
        </w:rPr>
        <w:t xml:space="preserve">                this.configForm.</w:t>
      </w:r>
      <w:r>
        <w:rPr>
          <w:rFonts w:hint="eastAsia"/>
          <w:lang w:eastAsia="zh-CN"/>
        </w:rPr>
        <w:t>core</w:t>
      </w:r>
      <w:r>
        <w:rPr>
          <w:rFonts w:hint="eastAsia"/>
        </w:rPr>
        <w:t>.exe_path = res.path;</w:t>
      </w:r>
    </w:p>
    <w:p w14:paraId="5D087C79">
      <w:pPr>
        <w:rPr>
          <w:rFonts w:hint="eastAsia"/>
        </w:rPr>
      </w:pPr>
      <w:r>
        <w:rPr>
          <w:rFonts w:hint="eastAsia"/>
        </w:rPr>
        <w:t xml:space="preserve">            }</w:t>
      </w:r>
    </w:p>
    <w:p w14:paraId="468B3B98">
      <w:pPr>
        <w:rPr>
          <w:rFonts w:hint="eastAsia"/>
        </w:rPr>
      </w:pPr>
      <w:r>
        <w:rPr>
          <w:rFonts w:hint="eastAsia"/>
        </w:rPr>
        <w:t xml:space="preserve">        },</w:t>
      </w:r>
    </w:p>
    <w:p w14:paraId="255C8410">
      <w:pPr>
        <w:rPr>
          <w:rFonts w:hint="eastAsia"/>
        </w:rPr>
      </w:pPr>
      <w:r>
        <w:rPr>
          <w:rFonts w:hint="eastAsia"/>
        </w:rPr>
        <w:t xml:space="preserve">        async chooseClrPath() {</w:t>
      </w:r>
    </w:p>
    <w:p w14:paraId="222C2D53">
      <w:pPr>
        <w:rPr>
          <w:rFonts w:hint="eastAsia"/>
        </w:rPr>
      </w:pPr>
      <w:r>
        <w:rPr>
          <w:rFonts w:hint="eastAsia"/>
        </w:rPr>
        <w:t xml:space="preserve">            const res = await pickFile(</w:t>
      </w:r>
    </w:p>
    <w:p w14:paraId="32E00F9E">
      <w:pPr>
        <w:rPr>
          <w:rFonts w:hint="eastAsia"/>
        </w:rPr>
      </w:pPr>
      <w:r>
        <w:rPr>
          <w:rFonts w:hint="eastAsia"/>
        </w:rPr>
        <w:t xml:space="preserve">                '选择色阶文件',</w:t>
      </w:r>
    </w:p>
    <w:p w14:paraId="79750476">
      <w:pPr>
        <w:rPr>
          <w:rFonts w:hint="eastAsia"/>
        </w:rPr>
      </w:pPr>
      <w:r>
        <w:rPr>
          <w:rFonts w:hint="eastAsia"/>
        </w:rPr>
        <w:t xml:space="preserve">                this.configForm.</w:t>
      </w:r>
      <w:r>
        <w:rPr>
          <w:rFonts w:hint="eastAsia"/>
          <w:lang w:eastAsia="zh-CN"/>
        </w:rPr>
        <w:t>core</w:t>
      </w:r>
      <w:r>
        <w:rPr>
          <w:rFonts w:hint="eastAsia"/>
        </w:rPr>
        <w:t>.install_dir || '',</w:t>
      </w:r>
    </w:p>
    <w:p w14:paraId="4EE0C894">
      <w:pPr>
        <w:rPr>
          <w:rFonts w:hint="eastAsia"/>
        </w:rPr>
      </w:pPr>
      <w:r>
        <w:rPr>
          <w:rFonts w:hint="eastAsia"/>
        </w:rPr>
        <w:t xml:space="preserve">                [['Color Scale Files', '*.clr'], ['All Files', '*.*']]</w:t>
      </w:r>
    </w:p>
    <w:p w14:paraId="697068F7">
      <w:pPr>
        <w:rPr>
          <w:rFonts w:hint="eastAsia"/>
        </w:rPr>
      </w:pPr>
      <w:r>
        <w:rPr>
          <w:rFonts w:hint="eastAsia"/>
        </w:rPr>
        <w:t xml:space="preserve">            );</w:t>
      </w:r>
    </w:p>
    <w:p w14:paraId="5C7CAA2F">
      <w:pPr>
        <w:rPr>
          <w:rFonts w:hint="eastAsia"/>
        </w:rPr>
      </w:pPr>
      <w:r>
        <w:rPr>
          <w:rFonts w:hint="eastAsia"/>
        </w:rPr>
        <w:t xml:space="preserve">            if (res.path) {</w:t>
      </w:r>
    </w:p>
    <w:p w14:paraId="22919119">
      <w:pPr>
        <w:rPr>
          <w:rFonts w:hint="eastAsia"/>
        </w:rPr>
      </w:pPr>
      <w:r>
        <w:rPr>
          <w:rFonts w:hint="eastAsia"/>
        </w:rPr>
        <w:t xml:space="preserve">                this.configForm.</w:t>
      </w:r>
      <w:r>
        <w:rPr>
          <w:rFonts w:hint="eastAsia"/>
          <w:lang w:eastAsia="zh-CN"/>
        </w:rPr>
        <w:t>core</w:t>
      </w:r>
      <w:r>
        <w:rPr>
          <w:rFonts w:hint="eastAsia"/>
        </w:rPr>
        <w:t>.clr_path = res.path;</w:t>
      </w:r>
    </w:p>
    <w:p w14:paraId="46F1BF47">
      <w:pPr>
        <w:rPr>
          <w:rFonts w:hint="eastAsia"/>
        </w:rPr>
      </w:pPr>
      <w:r>
        <w:rPr>
          <w:rFonts w:hint="eastAsia"/>
        </w:rPr>
        <w:t xml:space="preserve">            }</w:t>
      </w:r>
    </w:p>
    <w:p w14:paraId="6B0CA6AD">
      <w:pPr>
        <w:rPr>
          <w:rFonts w:hint="eastAsia"/>
        </w:rPr>
      </w:pPr>
      <w:r>
        <w:rPr>
          <w:rFonts w:hint="eastAsia"/>
        </w:rPr>
        <w:t xml:space="preserve">        },</w:t>
      </w:r>
    </w:p>
    <w:p w14:paraId="4BEC427E">
      <w:pPr>
        <w:rPr>
          <w:rFonts w:hint="eastAsia"/>
        </w:rPr>
      </w:pPr>
      <w:r>
        <w:rPr>
          <w:rFonts w:hint="eastAsia"/>
        </w:rPr>
        <w:t xml:space="preserve">        async saveConfig() {</w:t>
      </w:r>
    </w:p>
    <w:p w14:paraId="2D67CD2C">
      <w:pPr>
        <w:rPr>
          <w:rFonts w:hint="eastAsia"/>
        </w:rPr>
      </w:pPr>
      <w:r>
        <w:rPr>
          <w:rFonts w:hint="eastAsia"/>
        </w:rPr>
        <w:t xml:space="preserve">            const payload = {</w:t>
      </w:r>
    </w:p>
    <w:p w14:paraId="6E2F2371">
      <w:pPr>
        <w:rPr>
          <w:rFonts w:hint="eastAsia"/>
        </w:rPr>
      </w:pPr>
      <w:r>
        <w:rPr>
          <w:rFonts w:hint="eastAsia"/>
        </w:rPr>
        <w:t xml:space="preserve">                output_folder: this.configForm.output_folder,</w:t>
      </w:r>
    </w:p>
    <w:p w14:paraId="76FC02CA">
      <w:pPr>
        <w:rPr>
          <w:rFonts w:hint="eastAsia"/>
        </w:rPr>
      </w:pPr>
      <w:r>
        <w:rPr>
          <w:rFonts w:hint="eastAsia"/>
        </w:rPr>
        <w:t xml:space="preserve">                upload_folder: this.configForm.upload_folder,</w:t>
      </w:r>
    </w:p>
    <w:p w14:paraId="14359B20">
      <w:pPr>
        <w:rPr>
          <w:rFonts w:hint="eastAsia"/>
        </w:rPr>
      </w:pPr>
      <w:r>
        <w:rPr>
          <w:rFonts w:hint="eastAsia"/>
        </w:rPr>
        <w:t xml:space="preserve">                max_upload_mb: this.configForm.max_upload_mb,</w:t>
      </w:r>
    </w:p>
    <w:p w14:paraId="0A46B70D">
      <w:pPr>
        <w:rPr>
          <w:rFonts w:hint="eastAsia"/>
        </w:rPr>
      </w:pPr>
      <w:r>
        <w:rPr>
          <w:rFonts w:hint="eastAsia"/>
        </w:rPr>
        <w:t xml:space="preserve">                </w:t>
      </w:r>
      <w:r>
        <w:rPr>
          <w:rFonts w:hint="eastAsia"/>
          <w:lang w:eastAsia="zh-CN"/>
        </w:rPr>
        <w:t>core</w:t>
      </w:r>
      <w:r>
        <w:rPr>
          <w:rFonts w:hint="eastAsia"/>
        </w:rPr>
        <w:t>: {</w:t>
      </w:r>
    </w:p>
    <w:p w14:paraId="76FCB6B0">
      <w:pPr>
        <w:rPr>
          <w:rFonts w:hint="eastAsia"/>
        </w:rPr>
      </w:pPr>
      <w:r>
        <w:rPr>
          <w:rFonts w:hint="eastAsia"/>
        </w:rPr>
        <w:t xml:space="preserve">                    install_dir: this.configForm.</w:t>
      </w:r>
      <w:r>
        <w:rPr>
          <w:rFonts w:hint="eastAsia"/>
          <w:lang w:eastAsia="zh-CN"/>
        </w:rPr>
        <w:t>core</w:t>
      </w:r>
      <w:r>
        <w:rPr>
          <w:rFonts w:hint="eastAsia"/>
        </w:rPr>
        <w:t>.install_dir,</w:t>
      </w:r>
    </w:p>
    <w:p w14:paraId="357A55A3">
      <w:pPr>
        <w:rPr>
          <w:rFonts w:hint="eastAsia"/>
        </w:rPr>
      </w:pPr>
      <w:r>
        <w:rPr>
          <w:rFonts w:hint="eastAsia"/>
        </w:rPr>
        <w:t xml:space="preserve">                    exe_path: this.configForm.</w:t>
      </w:r>
      <w:r>
        <w:rPr>
          <w:rFonts w:hint="eastAsia"/>
          <w:lang w:eastAsia="zh-CN"/>
        </w:rPr>
        <w:t>core</w:t>
      </w:r>
      <w:r>
        <w:rPr>
          <w:rFonts w:hint="eastAsia"/>
        </w:rPr>
        <w:t>.exe_path,</w:t>
      </w:r>
    </w:p>
    <w:p w14:paraId="7F85DF77">
      <w:pPr>
        <w:rPr>
          <w:rFonts w:hint="eastAsia"/>
        </w:rPr>
      </w:pPr>
      <w:r>
        <w:rPr>
          <w:rFonts w:hint="eastAsia"/>
        </w:rPr>
        <w:t xml:space="preserve">                    clr_path: this.configForm.</w:t>
      </w:r>
      <w:r>
        <w:rPr>
          <w:rFonts w:hint="eastAsia"/>
          <w:lang w:eastAsia="zh-CN"/>
        </w:rPr>
        <w:t>core</w:t>
      </w:r>
      <w:r>
        <w:rPr>
          <w:rFonts w:hint="eastAsia"/>
        </w:rPr>
        <w:t>.clr_path</w:t>
      </w:r>
    </w:p>
    <w:p w14:paraId="5375B78D">
      <w:pPr>
        <w:rPr>
          <w:rFonts w:hint="eastAsia"/>
        </w:rPr>
      </w:pPr>
      <w:r>
        <w:rPr>
          <w:rFonts w:hint="eastAsia"/>
        </w:rPr>
        <w:t xml:space="preserve">                }</w:t>
      </w:r>
    </w:p>
    <w:p w14:paraId="4B984208">
      <w:pPr>
        <w:rPr>
          <w:rFonts w:hint="eastAsia"/>
        </w:rPr>
      </w:pPr>
      <w:r>
        <w:rPr>
          <w:rFonts w:hint="eastAsia"/>
        </w:rPr>
        <w:t xml:space="preserve">            };</w:t>
      </w:r>
    </w:p>
    <w:p w14:paraId="3C61FE6B">
      <w:pPr>
        <w:rPr>
          <w:rFonts w:hint="eastAsia"/>
        </w:rPr>
      </w:pPr>
      <w:r>
        <w:rPr>
          <w:rFonts w:hint="eastAsia"/>
        </w:rPr>
        <w:t xml:space="preserve">            try {</w:t>
      </w:r>
    </w:p>
    <w:p w14:paraId="346F4949">
      <w:pPr>
        <w:rPr>
          <w:rFonts w:hint="eastAsia"/>
        </w:rPr>
      </w:pPr>
      <w:r>
        <w:rPr>
          <w:rFonts w:hint="eastAsia"/>
        </w:rPr>
        <w:t xml:space="preserve">                this.saving = true;</w:t>
      </w:r>
    </w:p>
    <w:p w14:paraId="2D0DEBA9">
      <w:pPr>
        <w:rPr>
          <w:rFonts w:hint="eastAsia"/>
        </w:rPr>
      </w:pPr>
      <w:r>
        <w:rPr>
          <w:rFonts w:hint="eastAsia"/>
        </w:rPr>
        <w:t xml:space="preserve">                await updateGlobalConfig(payload);</w:t>
      </w:r>
    </w:p>
    <w:p w14:paraId="532FE515">
      <w:pPr>
        <w:rPr>
          <w:rFonts w:hint="eastAsia"/>
        </w:rPr>
      </w:pPr>
      <w:r>
        <w:rPr>
          <w:rFonts w:hint="eastAsia"/>
        </w:rPr>
        <w:t xml:space="preserve">                if (this.$Message) {</w:t>
      </w:r>
    </w:p>
    <w:p w14:paraId="539A0078">
      <w:pPr>
        <w:rPr>
          <w:rFonts w:hint="eastAsia"/>
        </w:rPr>
      </w:pPr>
      <w:r>
        <w:rPr>
          <w:rFonts w:hint="eastAsia"/>
        </w:rPr>
        <w:t xml:space="preserve">                    this.$Message.success('配置已保存，后续上传立即按新配置执行');</w:t>
      </w:r>
    </w:p>
    <w:p w14:paraId="7FB7E358">
      <w:pPr>
        <w:rPr>
          <w:rFonts w:hint="eastAsia"/>
        </w:rPr>
      </w:pPr>
      <w:r>
        <w:rPr>
          <w:rFonts w:hint="eastAsia"/>
        </w:rPr>
        <w:t xml:space="preserve">                }</w:t>
      </w:r>
    </w:p>
    <w:p w14:paraId="6D68657E">
      <w:pPr>
        <w:rPr>
          <w:rFonts w:hint="eastAsia"/>
        </w:rPr>
      </w:pPr>
      <w:r>
        <w:rPr>
          <w:rFonts w:hint="eastAsia"/>
        </w:rPr>
        <w:t xml:space="preserve">            } catch (error) {</w:t>
      </w:r>
    </w:p>
    <w:p w14:paraId="59BFDEAA">
      <w:pPr>
        <w:rPr>
          <w:rFonts w:hint="eastAsia"/>
        </w:rPr>
      </w:pPr>
      <w:r>
        <w:rPr>
          <w:rFonts w:hint="eastAsia"/>
        </w:rPr>
        <w:t xml:space="preserve">                if (this.$Message) {</w:t>
      </w:r>
    </w:p>
    <w:p w14:paraId="5253F15B">
      <w:pPr>
        <w:rPr>
          <w:rFonts w:hint="eastAsia"/>
        </w:rPr>
      </w:pPr>
      <w:r>
        <w:rPr>
          <w:rFonts w:hint="eastAsia"/>
        </w:rPr>
        <w:t xml:space="preserve">                    this.$Message.error('保存配置失败');</w:t>
      </w:r>
    </w:p>
    <w:p w14:paraId="2DDEDCC7">
      <w:pPr>
        <w:rPr>
          <w:rFonts w:hint="eastAsia"/>
        </w:rPr>
      </w:pPr>
      <w:r>
        <w:rPr>
          <w:rFonts w:hint="eastAsia"/>
        </w:rPr>
        <w:t xml:space="preserve">                }</w:t>
      </w:r>
    </w:p>
    <w:p w14:paraId="5D86F54D">
      <w:pPr>
        <w:rPr>
          <w:rFonts w:hint="eastAsia"/>
        </w:rPr>
      </w:pPr>
      <w:r>
        <w:rPr>
          <w:rFonts w:hint="eastAsia"/>
        </w:rPr>
        <w:t xml:space="preserve">            } finally {</w:t>
      </w:r>
    </w:p>
    <w:p w14:paraId="2348E02E">
      <w:pPr>
        <w:rPr>
          <w:rFonts w:hint="eastAsia"/>
        </w:rPr>
      </w:pPr>
      <w:r>
        <w:rPr>
          <w:rFonts w:hint="eastAsia"/>
        </w:rPr>
        <w:t xml:space="preserve">                this.saving = false;</w:t>
      </w:r>
    </w:p>
    <w:p w14:paraId="173F4923">
      <w:pPr>
        <w:rPr>
          <w:rFonts w:hint="eastAsia"/>
        </w:rPr>
      </w:pPr>
      <w:r>
        <w:rPr>
          <w:rFonts w:hint="eastAsia"/>
        </w:rPr>
        <w:t xml:space="preserve">            }</w:t>
      </w:r>
    </w:p>
    <w:p w14:paraId="2F2504D9">
      <w:pPr>
        <w:rPr>
          <w:rFonts w:hint="eastAsia"/>
        </w:rPr>
      </w:pPr>
      <w:r>
        <w:rPr>
          <w:rFonts w:hint="eastAsia"/>
        </w:rPr>
        <w:t xml:space="preserve">        },</w:t>
      </w:r>
    </w:p>
    <w:p w14:paraId="5F2056BF">
      <w:pPr>
        <w:rPr>
          <w:rFonts w:hint="eastAsia"/>
        </w:rPr>
      </w:pPr>
      <w:r>
        <w:rPr>
          <w:rFonts w:hint="eastAsia"/>
        </w:rPr>
        <w:t xml:space="preserve">    },</w:t>
      </w:r>
    </w:p>
    <w:p w14:paraId="054B0EDE">
      <w:pPr>
        <w:rPr>
          <w:rFonts w:hint="eastAsia"/>
        </w:rPr>
      </w:pPr>
      <w:r>
        <w:rPr>
          <w:rFonts w:hint="eastAsia"/>
        </w:rPr>
        <w:t>}</w:t>
      </w:r>
    </w:p>
    <w:p w14:paraId="1D76B190">
      <w:pPr>
        <w:rPr>
          <w:rFonts w:hint="eastAsia"/>
        </w:rPr>
      </w:pPr>
      <w:r>
        <w:rPr>
          <w:rFonts w:hint="eastAsia"/>
        </w:rPr>
        <w:t>&lt;/script&gt;</w:t>
      </w:r>
    </w:p>
    <w:p w14:paraId="2F56DB24">
      <w:pPr>
        <w:rPr>
          <w:rFonts w:hint="eastAsia"/>
        </w:rPr>
      </w:pPr>
      <w:r>
        <w:rPr>
          <w:rFonts w:hint="eastAsia"/>
        </w:rPr>
        <w:t>&lt;style lang="less" scoped&gt;</w:t>
      </w:r>
    </w:p>
    <w:p w14:paraId="2612D8E0">
      <w:pPr>
        <w:rPr>
          <w:rFonts w:hint="eastAsia"/>
        </w:rPr>
      </w:pPr>
      <w:r>
        <w:rPr>
          <w:rFonts w:hint="eastAsia"/>
        </w:rPr>
        <w:t>.home-container {</w:t>
      </w:r>
    </w:p>
    <w:p w14:paraId="7D54621C">
      <w:pPr>
        <w:rPr>
          <w:rFonts w:hint="eastAsia"/>
        </w:rPr>
      </w:pPr>
      <w:r>
        <w:rPr>
          <w:rFonts w:hint="eastAsia"/>
        </w:rPr>
        <w:t xml:space="preserve">    height: 100%;</w:t>
      </w:r>
    </w:p>
    <w:p w14:paraId="4BC52B7C">
      <w:pPr>
        <w:rPr>
          <w:rFonts w:hint="eastAsia"/>
        </w:rPr>
      </w:pPr>
      <w:r>
        <w:rPr>
          <w:rFonts w:hint="eastAsia"/>
        </w:rPr>
        <w:t xml:space="preserve">    width: 100%;</w:t>
      </w:r>
    </w:p>
    <w:p w14:paraId="2028B437">
      <w:pPr>
        <w:rPr>
          <w:rFonts w:hint="eastAsia"/>
        </w:rPr>
      </w:pPr>
      <w:r>
        <w:rPr>
          <w:rFonts w:hint="eastAsia"/>
        </w:rPr>
        <w:t xml:space="preserve">    display: flex;</w:t>
      </w:r>
    </w:p>
    <w:p w14:paraId="7EC8C369">
      <w:pPr>
        <w:rPr>
          <w:rFonts w:hint="eastAsia"/>
        </w:rPr>
      </w:pPr>
      <w:r>
        <w:rPr>
          <w:rFonts w:hint="eastAsia"/>
        </w:rPr>
        <w:t xml:space="preserve">    flex-direction: column;</w:t>
      </w:r>
    </w:p>
    <w:p w14:paraId="54F64B79">
      <w:pPr>
        <w:rPr>
          <w:rFonts w:hint="eastAsia"/>
        </w:rPr>
      </w:pPr>
      <w:r>
        <w:rPr>
          <w:rFonts w:hint="eastAsia"/>
        </w:rPr>
        <w:t xml:space="preserve">    background: #03044A;</w:t>
      </w:r>
    </w:p>
    <w:p w14:paraId="06CCB717">
      <w:pPr>
        <w:rPr>
          <w:rFonts w:hint="eastAsia"/>
        </w:rPr>
      </w:pPr>
      <w:r>
        <w:rPr>
          <w:rFonts w:hint="eastAsia"/>
        </w:rPr>
        <w:t>}</w:t>
      </w:r>
    </w:p>
    <w:p w14:paraId="3ED3B7CD">
      <w:pPr>
        <w:rPr>
          <w:rFonts w:hint="eastAsia"/>
        </w:rPr>
      </w:pPr>
      <w:r>
        <w:rPr>
          <w:rFonts w:hint="eastAsia"/>
        </w:rPr>
        <w:t>.header {</w:t>
      </w:r>
    </w:p>
    <w:p w14:paraId="74B0914A">
      <w:pPr>
        <w:rPr>
          <w:rFonts w:hint="eastAsia"/>
        </w:rPr>
      </w:pPr>
      <w:r>
        <w:rPr>
          <w:rFonts w:hint="eastAsia"/>
        </w:rPr>
        <w:t xml:space="preserve">    height: 80px;</w:t>
      </w:r>
    </w:p>
    <w:p w14:paraId="262D08B9">
      <w:pPr>
        <w:rPr>
          <w:rFonts w:hint="eastAsia"/>
        </w:rPr>
      </w:pPr>
      <w:r>
        <w:rPr>
          <w:rFonts w:hint="eastAsia"/>
        </w:rPr>
        <w:t xml:space="preserve">    background: linear-gradient(180deg, #0a0f3a 0%, #03044a 100%);</w:t>
      </w:r>
    </w:p>
    <w:p w14:paraId="65817A24">
      <w:pPr>
        <w:rPr>
          <w:rFonts w:hint="eastAsia"/>
        </w:rPr>
      </w:pPr>
      <w:r>
        <w:rPr>
          <w:rFonts w:hint="eastAsia"/>
        </w:rPr>
        <w:t xml:space="preserve">    display: flex;</w:t>
      </w:r>
    </w:p>
    <w:p w14:paraId="35CA8220">
      <w:pPr>
        <w:rPr>
          <w:rFonts w:hint="eastAsia"/>
        </w:rPr>
      </w:pPr>
      <w:r>
        <w:rPr>
          <w:rFonts w:hint="eastAsia"/>
        </w:rPr>
        <w:t xml:space="preserve">    justify-content: space-between;</w:t>
      </w:r>
    </w:p>
    <w:p w14:paraId="67DE0A45">
      <w:pPr>
        <w:rPr>
          <w:rFonts w:hint="eastAsia"/>
        </w:rPr>
      </w:pPr>
      <w:r>
        <w:rPr>
          <w:rFonts w:hint="eastAsia"/>
        </w:rPr>
        <w:t xml:space="preserve">    align-items: center;</w:t>
      </w:r>
    </w:p>
    <w:p w14:paraId="636488A9">
      <w:pPr>
        <w:rPr>
          <w:rFonts w:hint="eastAsia"/>
        </w:rPr>
      </w:pPr>
      <w:r>
        <w:rPr>
          <w:rFonts w:hint="eastAsia"/>
        </w:rPr>
        <w:t xml:space="preserve">    padding: 0 40px;</w:t>
      </w:r>
    </w:p>
    <w:p w14:paraId="6B6684AD">
      <w:pPr>
        <w:rPr>
          <w:rFonts w:hint="eastAsia"/>
        </w:rPr>
      </w:pPr>
      <w:r>
        <w:rPr>
          <w:rFonts w:hint="eastAsia"/>
        </w:rPr>
        <w:t xml:space="preserve">    border-bottom: 1px solid #1a3c58;</w:t>
      </w:r>
    </w:p>
    <w:p w14:paraId="4E02ACE6">
      <w:pPr>
        <w:rPr>
          <w:rFonts w:hint="eastAsia"/>
        </w:rPr>
      </w:pPr>
      <w:r>
        <w:rPr>
          <w:rFonts w:hint="eastAsia"/>
        </w:rPr>
        <w:t xml:space="preserve">    flex-shrink: 0;</w:t>
      </w:r>
    </w:p>
    <w:p w14:paraId="015152B4">
      <w:pPr>
        <w:rPr>
          <w:rFonts w:hint="eastAsia"/>
        </w:rPr>
      </w:pPr>
    </w:p>
    <w:p w14:paraId="76C8C27A">
      <w:pPr>
        <w:rPr>
          <w:rFonts w:hint="eastAsia"/>
        </w:rPr>
      </w:pPr>
      <w:r>
        <w:rPr>
          <w:rFonts w:hint="eastAsia"/>
        </w:rPr>
        <w:t xml:space="preserve">    &amp;-title {</w:t>
      </w:r>
    </w:p>
    <w:p w14:paraId="04CD5D19">
      <w:pPr>
        <w:rPr>
          <w:rFonts w:hint="eastAsia"/>
        </w:rPr>
      </w:pPr>
      <w:r>
        <w:rPr>
          <w:rFonts w:hint="eastAsia"/>
        </w:rPr>
        <w:t xml:space="preserve">        color: #75deef;</w:t>
      </w:r>
    </w:p>
    <w:p w14:paraId="6A032A07">
      <w:pPr>
        <w:rPr>
          <w:rFonts w:hint="eastAsia"/>
        </w:rPr>
      </w:pPr>
      <w:r>
        <w:rPr>
          <w:rFonts w:hint="eastAsia"/>
        </w:rPr>
        <w:t xml:space="preserve">        font-size: 26px;</w:t>
      </w:r>
    </w:p>
    <w:p w14:paraId="082D2963">
      <w:pPr>
        <w:rPr>
          <w:rFonts w:hint="eastAsia"/>
        </w:rPr>
      </w:pPr>
      <w:r>
        <w:rPr>
          <w:rFonts w:hint="eastAsia"/>
        </w:rPr>
        <w:t xml:space="preserve">        font-weight: bold;</w:t>
      </w:r>
    </w:p>
    <w:p w14:paraId="51CFD1B3">
      <w:pPr>
        <w:rPr>
          <w:rFonts w:hint="eastAsia"/>
        </w:rPr>
      </w:pPr>
      <w:r>
        <w:rPr>
          <w:rFonts w:hint="eastAsia"/>
        </w:rPr>
        <w:t xml:space="preserve">        letter-spacing: 3px;</w:t>
      </w:r>
    </w:p>
    <w:p w14:paraId="08FCDFA8">
      <w:pPr>
        <w:rPr>
          <w:rFonts w:hint="eastAsia"/>
        </w:rPr>
      </w:pPr>
      <w:r>
        <w:rPr>
          <w:rFonts w:hint="eastAsia"/>
        </w:rPr>
        <w:t xml:space="preserve">        text-shadow: 0 0 20px rgba(117, 222, 239, 0.5);</w:t>
      </w:r>
    </w:p>
    <w:p w14:paraId="77110392">
      <w:pPr>
        <w:rPr>
          <w:rFonts w:hint="eastAsia"/>
        </w:rPr>
      </w:pPr>
      <w:r>
        <w:rPr>
          <w:rFonts w:hint="eastAsia"/>
        </w:rPr>
        <w:t xml:space="preserve">    }</w:t>
      </w:r>
    </w:p>
    <w:p w14:paraId="4E9FD897">
      <w:pPr>
        <w:rPr>
          <w:rFonts w:hint="eastAsia"/>
        </w:rPr>
      </w:pPr>
      <w:r>
        <w:rPr>
          <w:rFonts w:hint="eastAsia"/>
        </w:rPr>
        <w:t xml:space="preserve">    &amp;-right {</w:t>
      </w:r>
    </w:p>
    <w:p w14:paraId="15A0C223">
      <w:pPr>
        <w:rPr>
          <w:rFonts w:hint="eastAsia"/>
        </w:rPr>
      </w:pPr>
      <w:r>
        <w:rPr>
          <w:rFonts w:hint="eastAsia"/>
        </w:rPr>
        <w:t xml:space="preserve">        display: flex;</w:t>
      </w:r>
    </w:p>
    <w:p w14:paraId="2683DDD9">
      <w:pPr>
        <w:rPr>
          <w:rFonts w:hint="eastAsia"/>
        </w:rPr>
      </w:pPr>
      <w:r>
        <w:rPr>
          <w:rFonts w:hint="eastAsia"/>
        </w:rPr>
        <w:t xml:space="preserve">        align-items: center;</w:t>
      </w:r>
    </w:p>
    <w:p w14:paraId="470C2708">
      <w:pPr>
        <w:rPr>
          <w:rFonts w:hint="eastAsia"/>
        </w:rPr>
      </w:pPr>
      <w:r>
        <w:rPr>
          <w:rFonts w:hint="eastAsia"/>
        </w:rPr>
        <w:t xml:space="preserve">    }</w:t>
      </w:r>
    </w:p>
    <w:p w14:paraId="7554DC8A">
      <w:pPr>
        <w:rPr>
          <w:rFonts w:hint="eastAsia"/>
        </w:rPr>
      </w:pPr>
      <w:r>
        <w:rPr>
          <w:rFonts w:hint="eastAsia"/>
        </w:rPr>
        <w:t>}</w:t>
      </w:r>
    </w:p>
    <w:p w14:paraId="739AAB63">
      <w:pPr>
        <w:rPr>
          <w:rFonts w:hint="eastAsia"/>
        </w:rPr>
      </w:pPr>
      <w:r>
        <w:rPr>
          <w:rFonts w:hint="eastAsia"/>
        </w:rPr>
        <w:t>.feature-nav {</w:t>
      </w:r>
    </w:p>
    <w:p w14:paraId="413D6A21">
      <w:pPr>
        <w:rPr>
          <w:rFonts w:hint="eastAsia"/>
        </w:rPr>
      </w:pPr>
      <w:r>
        <w:rPr>
          <w:rFonts w:hint="eastAsia"/>
        </w:rPr>
        <w:t xml:space="preserve">    display: flex;</w:t>
      </w:r>
    </w:p>
    <w:p w14:paraId="2CAF3267">
      <w:pPr>
        <w:rPr>
          <w:rFonts w:hint="eastAsia"/>
        </w:rPr>
      </w:pPr>
      <w:r>
        <w:rPr>
          <w:rFonts w:hint="eastAsia"/>
        </w:rPr>
        <w:t xml:space="preserve">    align-items: center;</w:t>
      </w:r>
    </w:p>
    <w:p w14:paraId="211532F0">
      <w:pPr>
        <w:rPr>
          <w:rFonts w:hint="eastAsia"/>
        </w:rPr>
      </w:pPr>
      <w:r>
        <w:rPr>
          <w:rFonts w:hint="eastAsia"/>
        </w:rPr>
        <w:t xml:space="preserve">    gap: 10px;</w:t>
      </w:r>
    </w:p>
    <w:p w14:paraId="28236C0B">
      <w:pPr>
        <w:rPr>
          <w:rFonts w:hint="eastAsia"/>
        </w:rPr>
      </w:pPr>
      <w:r>
        <w:rPr>
          <w:rFonts w:hint="eastAsia"/>
        </w:rPr>
        <w:t xml:space="preserve">    .filter-item {</w:t>
      </w:r>
    </w:p>
    <w:p w14:paraId="1FAE73D7">
      <w:pPr>
        <w:rPr>
          <w:rFonts w:hint="eastAsia"/>
        </w:rPr>
      </w:pPr>
      <w:r>
        <w:rPr>
          <w:rFonts w:hint="eastAsia"/>
        </w:rPr>
        <w:t xml:space="preserve">        color: #75deef;</w:t>
      </w:r>
    </w:p>
    <w:p w14:paraId="4DD4A471">
      <w:pPr>
        <w:rPr>
          <w:rFonts w:hint="eastAsia"/>
        </w:rPr>
      </w:pPr>
      <w:r>
        <w:rPr>
          <w:rFonts w:hint="eastAsia"/>
        </w:rPr>
        <w:t xml:space="preserve">        font-size: 14px;</w:t>
      </w:r>
    </w:p>
    <w:p w14:paraId="4E48D293">
      <w:pPr>
        <w:rPr>
          <w:rFonts w:hint="eastAsia"/>
        </w:rPr>
      </w:pPr>
      <w:r>
        <w:rPr>
          <w:rFonts w:hint="eastAsia"/>
        </w:rPr>
        <w:t xml:space="preserve">        padding: 8px 14px;</w:t>
      </w:r>
    </w:p>
    <w:p w14:paraId="00D7E10D">
      <w:pPr>
        <w:rPr>
          <w:rFonts w:hint="eastAsia"/>
        </w:rPr>
      </w:pPr>
      <w:r>
        <w:rPr>
          <w:rFonts w:hint="eastAsia"/>
        </w:rPr>
        <w:t xml:space="preserve">        cursor: pointer;</w:t>
      </w:r>
    </w:p>
    <w:p w14:paraId="71DE29CC">
      <w:pPr>
        <w:rPr>
          <w:rFonts w:hint="eastAsia"/>
        </w:rPr>
      </w:pPr>
      <w:r>
        <w:rPr>
          <w:rFonts w:hint="eastAsia"/>
        </w:rPr>
        <w:t xml:space="preserve">        border: 1px solid transparent;</w:t>
      </w:r>
    </w:p>
    <w:p w14:paraId="4FEC1F34">
      <w:pPr>
        <w:rPr>
          <w:rFonts w:hint="eastAsia"/>
        </w:rPr>
      </w:pPr>
      <w:r>
        <w:rPr>
          <w:rFonts w:hint="eastAsia"/>
        </w:rPr>
        <w:t xml:space="preserve">        border-radius: 4px;</w:t>
      </w:r>
    </w:p>
    <w:p w14:paraId="30714157">
      <w:pPr>
        <w:rPr>
          <w:rFonts w:hint="eastAsia"/>
        </w:rPr>
      </w:pPr>
      <w:r>
        <w:rPr>
          <w:rFonts w:hint="eastAsia"/>
        </w:rPr>
        <w:t xml:space="preserve">        transition: all 0.3s;</w:t>
      </w:r>
    </w:p>
    <w:p w14:paraId="110A87D4">
      <w:pPr>
        <w:rPr>
          <w:rFonts w:hint="eastAsia"/>
        </w:rPr>
      </w:pPr>
    </w:p>
    <w:p w14:paraId="58D014F9">
      <w:pPr>
        <w:rPr>
          <w:rFonts w:hint="eastAsia"/>
        </w:rPr>
      </w:pPr>
      <w:r>
        <w:rPr>
          <w:rFonts w:hint="eastAsia"/>
        </w:rPr>
        <w:t xml:space="preserve">        &amp;:hover {</w:t>
      </w:r>
    </w:p>
    <w:p w14:paraId="0F939B1C">
      <w:pPr>
        <w:rPr>
          <w:rFonts w:hint="eastAsia"/>
        </w:rPr>
      </w:pPr>
      <w:r>
        <w:rPr>
          <w:rFonts w:hint="eastAsia"/>
        </w:rPr>
        <w:t xml:space="preserve">            border-color: #264e5e;</w:t>
      </w:r>
    </w:p>
    <w:p w14:paraId="7889FDA2">
      <w:pPr>
        <w:rPr>
          <w:rFonts w:hint="eastAsia"/>
        </w:rPr>
      </w:pPr>
      <w:r>
        <w:rPr>
          <w:rFonts w:hint="eastAsia"/>
        </w:rPr>
        <w:t xml:space="preserve">            background: rgba(38, 78, 94, 0.3);</w:t>
      </w:r>
    </w:p>
    <w:p w14:paraId="5803F124">
      <w:pPr>
        <w:rPr>
          <w:rFonts w:hint="eastAsia"/>
        </w:rPr>
      </w:pPr>
      <w:r>
        <w:rPr>
          <w:rFonts w:hint="eastAsia"/>
        </w:rPr>
        <w:t xml:space="preserve">        }</w:t>
      </w:r>
    </w:p>
    <w:p w14:paraId="45C3D25F">
      <w:pPr>
        <w:rPr>
          <w:rFonts w:hint="eastAsia"/>
        </w:rPr>
      </w:pPr>
    </w:p>
    <w:p w14:paraId="11B97F03">
      <w:pPr>
        <w:rPr>
          <w:rFonts w:hint="eastAsia"/>
        </w:rPr>
      </w:pPr>
      <w:r>
        <w:rPr>
          <w:rFonts w:hint="eastAsia"/>
        </w:rPr>
        <w:t xml:space="preserve">        &amp;.active {</w:t>
      </w:r>
    </w:p>
    <w:p w14:paraId="6CD054C0">
      <w:pPr>
        <w:rPr>
          <w:rFonts w:hint="eastAsia"/>
        </w:rPr>
      </w:pPr>
      <w:r>
        <w:rPr>
          <w:rFonts w:hint="eastAsia"/>
        </w:rPr>
        <w:t xml:space="preserve">            border-color: #75deef;</w:t>
      </w:r>
    </w:p>
    <w:p w14:paraId="720796BA">
      <w:pPr>
        <w:rPr>
          <w:rFonts w:hint="eastAsia"/>
        </w:rPr>
      </w:pPr>
      <w:r>
        <w:rPr>
          <w:rFonts w:hint="eastAsia"/>
        </w:rPr>
        <w:t xml:space="preserve">            background: rgba(117, 222, 239, 0.1);</w:t>
      </w:r>
    </w:p>
    <w:p w14:paraId="4C7EFDD8">
      <w:pPr>
        <w:rPr>
          <w:rFonts w:hint="eastAsia"/>
        </w:rPr>
      </w:pPr>
      <w:r>
        <w:rPr>
          <w:rFonts w:hint="eastAsia"/>
        </w:rPr>
        <w:t xml:space="preserve">        }</w:t>
      </w:r>
    </w:p>
    <w:p w14:paraId="7A208552">
      <w:pPr>
        <w:rPr>
          <w:rFonts w:hint="eastAsia"/>
        </w:rPr>
      </w:pPr>
      <w:r>
        <w:rPr>
          <w:rFonts w:hint="eastAsia"/>
        </w:rPr>
        <w:t xml:space="preserve">    }</w:t>
      </w:r>
    </w:p>
    <w:p w14:paraId="6FC6B3C6">
      <w:pPr>
        <w:rPr>
          <w:rFonts w:hint="eastAsia"/>
        </w:rPr>
      </w:pPr>
      <w:r>
        <w:rPr>
          <w:rFonts w:hint="eastAsia"/>
        </w:rPr>
        <w:t>}</w:t>
      </w:r>
    </w:p>
    <w:p w14:paraId="5E7CA899">
      <w:pPr>
        <w:rPr>
          <w:rFonts w:hint="eastAsia"/>
        </w:rPr>
      </w:pPr>
    </w:p>
    <w:p w14:paraId="10202464">
      <w:pPr>
        <w:rPr>
          <w:rFonts w:hint="eastAsia"/>
        </w:rPr>
      </w:pPr>
      <w:r>
        <w:rPr>
          <w:rFonts w:hint="eastAsia"/>
        </w:rPr>
        <w:t>.settings-bar {</w:t>
      </w:r>
    </w:p>
    <w:p w14:paraId="326522F2">
      <w:pPr>
        <w:rPr>
          <w:rFonts w:hint="eastAsia"/>
        </w:rPr>
      </w:pPr>
      <w:r>
        <w:rPr>
          <w:rFonts w:hint="eastAsia"/>
        </w:rPr>
        <w:t xml:space="preserve">    display: flex;</w:t>
      </w:r>
    </w:p>
    <w:p w14:paraId="6452105A">
      <w:pPr>
        <w:rPr>
          <w:rFonts w:hint="eastAsia"/>
        </w:rPr>
      </w:pPr>
      <w:r>
        <w:rPr>
          <w:rFonts w:hint="eastAsia"/>
        </w:rPr>
        <w:t xml:space="preserve">    align-items: center;</w:t>
      </w:r>
    </w:p>
    <w:p w14:paraId="13CCC8D6">
      <w:pPr>
        <w:rPr>
          <w:rFonts w:hint="eastAsia"/>
        </w:rPr>
      </w:pPr>
      <w:r>
        <w:rPr>
          <w:rFonts w:hint="eastAsia"/>
        </w:rPr>
        <w:t xml:space="preserve">    gap: 10px;</w:t>
      </w:r>
    </w:p>
    <w:p w14:paraId="170AC463">
      <w:pPr>
        <w:rPr>
          <w:rFonts w:hint="eastAsia"/>
        </w:rPr>
      </w:pPr>
    </w:p>
    <w:p w14:paraId="50DFED40">
      <w:pPr>
        <w:rPr>
          <w:rFonts w:hint="eastAsia"/>
        </w:rPr>
      </w:pPr>
      <w:r>
        <w:rPr>
          <w:rFonts w:hint="eastAsia"/>
        </w:rPr>
        <w:t xml:space="preserve">    .filter-item {</w:t>
      </w:r>
    </w:p>
    <w:p w14:paraId="2E6B39A8">
      <w:pPr>
        <w:rPr>
          <w:rFonts w:hint="eastAsia"/>
        </w:rPr>
      </w:pPr>
      <w:r>
        <w:rPr>
          <w:rFonts w:hint="eastAsia"/>
        </w:rPr>
        <w:t xml:space="preserve">        color: #75deef;</w:t>
      </w:r>
    </w:p>
    <w:p w14:paraId="3D9F1E19">
      <w:pPr>
        <w:rPr>
          <w:rFonts w:hint="eastAsia"/>
        </w:rPr>
      </w:pPr>
      <w:r>
        <w:rPr>
          <w:rFonts w:hint="eastAsia"/>
        </w:rPr>
        <w:t xml:space="preserve">        font-size: 14px;</w:t>
      </w:r>
    </w:p>
    <w:p w14:paraId="4B48E107">
      <w:pPr>
        <w:rPr>
          <w:rFonts w:hint="eastAsia"/>
        </w:rPr>
      </w:pPr>
      <w:r>
        <w:rPr>
          <w:rFonts w:hint="eastAsia"/>
        </w:rPr>
        <w:t xml:space="preserve">        padding: 8px 16px;</w:t>
      </w:r>
    </w:p>
    <w:p w14:paraId="16CC7DC7">
      <w:pPr>
        <w:rPr>
          <w:rFonts w:hint="eastAsia"/>
        </w:rPr>
      </w:pPr>
      <w:r>
        <w:rPr>
          <w:rFonts w:hint="eastAsia"/>
        </w:rPr>
        <w:t xml:space="preserve">        cursor: pointer;</w:t>
      </w:r>
    </w:p>
    <w:p w14:paraId="288EB245">
      <w:pPr>
        <w:rPr>
          <w:rFonts w:hint="eastAsia"/>
        </w:rPr>
      </w:pPr>
      <w:r>
        <w:rPr>
          <w:rFonts w:hint="eastAsia"/>
        </w:rPr>
        <w:t xml:space="preserve">        border: 1px solid transparent;</w:t>
      </w:r>
    </w:p>
    <w:p w14:paraId="3103A86F">
      <w:pPr>
        <w:rPr>
          <w:rFonts w:hint="eastAsia"/>
        </w:rPr>
      </w:pPr>
      <w:r>
        <w:rPr>
          <w:rFonts w:hint="eastAsia"/>
        </w:rPr>
        <w:t xml:space="preserve">        border-radius: 4px;</w:t>
      </w:r>
    </w:p>
    <w:p w14:paraId="0FA16043">
      <w:pPr>
        <w:rPr>
          <w:rFonts w:hint="eastAsia"/>
        </w:rPr>
      </w:pPr>
      <w:r>
        <w:rPr>
          <w:rFonts w:hint="eastAsia"/>
        </w:rPr>
        <w:t xml:space="preserve">        transition: all 0.3s;</w:t>
      </w:r>
    </w:p>
    <w:p w14:paraId="3EA7FF55">
      <w:pPr>
        <w:rPr>
          <w:rFonts w:hint="eastAsia"/>
        </w:rPr>
      </w:pPr>
    </w:p>
    <w:p w14:paraId="7A4ABFD9">
      <w:pPr>
        <w:rPr>
          <w:rFonts w:hint="eastAsia"/>
        </w:rPr>
      </w:pPr>
      <w:r>
        <w:rPr>
          <w:rFonts w:hint="eastAsia"/>
        </w:rPr>
        <w:t xml:space="preserve">        &amp;:hover {</w:t>
      </w:r>
    </w:p>
    <w:p w14:paraId="26CA91E7">
      <w:pPr>
        <w:rPr>
          <w:rFonts w:hint="eastAsia"/>
        </w:rPr>
      </w:pPr>
      <w:r>
        <w:rPr>
          <w:rFonts w:hint="eastAsia"/>
        </w:rPr>
        <w:t xml:space="preserve">            border-color: #264e5e;</w:t>
      </w:r>
    </w:p>
    <w:p w14:paraId="7A2ACC31">
      <w:pPr>
        <w:rPr>
          <w:rFonts w:hint="eastAsia"/>
        </w:rPr>
      </w:pPr>
      <w:r>
        <w:rPr>
          <w:rFonts w:hint="eastAsia"/>
        </w:rPr>
        <w:t xml:space="preserve">            background: rgba(38, 78, 94, 0.3);</w:t>
      </w:r>
    </w:p>
    <w:p w14:paraId="633C540A">
      <w:pPr>
        <w:rPr>
          <w:rFonts w:hint="eastAsia"/>
        </w:rPr>
      </w:pPr>
      <w:r>
        <w:rPr>
          <w:rFonts w:hint="eastAsia"/>
        </w:rPr>
        <w:t xml:space="preserve">        }</w:t>
      </w:r>
    </w:p>
    <w:p w14:paraId="7B969699">
      <w:pPr>
        <w:rPr>
          <w:rFonts w:hint="eastAsia"/>
        </w:rPr>
      </w:pPr>
    </w:p>
    <w:p w14:paraId="121017C1">
      <w:pPr>
        <w:rPr>
          <w:rFonts w:hint="eastAsia"/>
        </w:rPr>
      </w:pPr>
      <w:r>
        <w:rPr>
          <w:rFonts w:hint="eastAsia"/>
        </w:rPr>
        <w:t xml:space="preserve">        &amp;.active {</w:t>
      </w:r>
    </w:p>
    <w:p w14:paraId="691109D8">
      <w:pPr>
        <w:rPr>
          <w:rFonts w:hint="eastAsia"/>
        </w:rPr>
      </w:pPr>
      <w:r>
        <w:rPr>
          <w:rFonts w:hint="eastAsia"/>
        </w:rPr>
        <w:t xml:space="preserve">            border-color: #75deef;</w:t>
      </w:r>
    </w:p>
    <w:p w14:paraId="4EEC6026">
      <w:pPr>
        <w:rPr>
          <w:rFonts w:hint="eastAsia"/>
        </w:rPr>
      </w:pPr>
      <w:r>
        <w:rPr>
          <w:rFonts w:hint="eastAsia"/>
        </w:rPr>
        <w:t xml:space="preserve">            background: rgba(117, 222, 239, 0.1);</w:t>
      </w:r>
    </w:p>
    <w:p w14:paraId="11E542C9">
      <w:pPr>
        <w:rPr>
          <w:rFonts w:hint="eastAsia"/>
        </w:rPr>
      </w:pPr>
      <w:r>
        <w:rPr>
          <w:rFonts w:hint="eastAsia"/>
        </w:rPr>
        <w:t xml:space="preserve">        }</w:t>
      </w:r>
    </w:p>
    <w:p w14:paraId="528DEE09">
      <w:pPr>
        <w:rPr>
          <w:rFonts w:hint="eastAsia"/>
        </w:rPr>
      </w:pPr>
    </w:p>
    <w:p w14:paraId="5CB718E1">
      <w:pPr>
        <w:rPr>
          <w:rFonts w:hint="eastAsia"/>
        </w:rPr>
      </w:pPr>
      <w:r>
        <w:rPr>
          <w:rFonts w:hint="eastAsia"/>
        </w:rPr>
        <w:t xml:space="preserve">        &amp;.setting-icon {</w:t>
      </w:r>
    </w:p>
    <w:p w14:paraId="19560CDC">
      <w:pPr>
        <w:rPr>
          <w:rFonts w:hint="eastAsia"/>
        </w:rPr>
      </w:pPr>
      <w:r>
        <w:rPr>
          <w:rFonts w:hint="eastAsia"/>
        </w:rPr>
        <w:t xml:space="preserve">            font-size: 18px;</w:t>
      </w:r>
    </w:p>
    <w:p w14:paraId="3A4E8F60">
      <w:pPr>
        <w:rPr>
          <w:rFonts w:hint="eastAsia"/>
        </w:rPr>
      </w:pPr>
      <w:r>
        <w:rPr>
          <w:rFonts w:hint="eastAsia"/>
        </w:rPr>
        <w:t xml:space="preserve">            padding: 8px 12px;</w:t>
      </w:r>
    </w:p>
    <w:p w14:paraId="0C47F473">
      <w:pPr>
        <w:rPr>
          <w:rFonts w:hint="eastAsia"/>
        </w:rPr>
      </w:pPr>
      <w:r>
        <w:rPr>
          <w:rFonts w:hint="eastAsia"/>
        </w:rPr>
        <w:t xml:space="preserve">        }</w:t>
      </w:r>
    </w:p>
    <w:p w14:paraId="582A391A">
      <w:pPr>
        <w:rPr>
          <w:rFonts w:hint="eastAsia"/>
        </w:rPr>
      </w:pPr>
      <w:r>
        <w:rPr>
          <w:rFonts w:hint="eastAsia"/>
        </w:rPr>
        <w:t xml:space="preserve">    }</w:t>
      </w:r>
    </w:p>
    <w:p w14:paraId="52CDEEAD">
      <w:pPr>
        <w:rPr>
          <w:rFonts w:hint="eastAsia"/>
        </w:rPr>
      </w:pPr>
      <w:r>
        <w:rPr>
          <w:rFonts w:hint="eastAsia"/>
        </w:rPr>
        <w:t>}</w:t>
      </w:r>
    </w:p>
    <w:p w14:paraId="035A7F01">
      <w:pPr>
        <w:rPr>
          <w:rFonts w:hint="eastAsia"/>
        </w:rPr>
      </w:pPr>
    </w:p>
    <w:p w14:paraId="51DBD74B">
      <w:pPr>
        <w:rPr>
          <w:rFonts w:hint="eastAsia"/>
        </w:rPr>
      </w:pPr>
      <w:r>
        <w:rPr>
          <w:rFonts w:hint="eastAsia"/>
        </w:rPr>
        <w:t>.config-form {</w:t>
      </w:r>
    </w:p>
    <w:p w14:paraId="66C328B3">
      <w:pPr>
        <w:rPr>
          <w:rFonts w:hint="eastAsia"/>
        </w:rPr>
      </w:pPr>
      <w:r>
        <w:rPr>
          <w:rFonts w:hint="eastAsia"/>
        </w:rPr>
        <w:t xml:space="preserve">    display: flex;</w:t>
      </w:r>
    </w:p>
    <w:p w14:paraId="29FACAA1">
      <w:pPr>
        <w:rPr>
          <w:rFonts w:hint="eastAsia"/>
        </w:rPr>
      </w:pPr>
      <w:r>
        <w:rPr>
          <w:rFonts w:hint="eastAsia"/>
        </w:rPr>
        <w:t xml:space="preserve">    flex-direction: column;</w:t>
      </w:r>
    </w:p>
    <w:p w14:paraId="07FB6430">
      <w:pPr>
        <w:rPr>
          <w:rFonts w:hint="eastAsia"/>
        </w:rPr>
      </w:pPr>
      <w:r>
        <w:rPr>
          <w:rFonts w:hint="eastAsia"/>
        </w:rPr>
        <w:t xml:space="preserve">    gap: 12px;</w:t>
      </w:r>
    </w:p>
    <w:p w14:paraId="0A62E253">
      <w:pPr>
        <w:rPr>
          <w:rFonts w:hint="eastAsia"/>
        </w:rPr>
      </w:pPr>
      <w:r>
        <w:rPr>
          <w:rFonts w:hint="eastAsia"/>
        </w:rPr>
        <w:t xml:space="preserve">    text-align: left;</w:t>
      </w:r>
    </w:p>
    <w:p w14:paraId="52432484">
      <w:pPr>
        <w:rPr>
          <w:rFonts w:hint="eastAsia"/>
        </w:rPr>
      </w:pPr>
    </w:p>
    <w:p w14:paraId="522E4194">
      <w:pPr>
        <w:rPr>
          <w:rFonts w:hint="eastAsia"/>
        </w:rPr>
      </w:pPr>
      <w:r>
        <w:rPr>
          <w:rFonts w:hint="eastAsia"/>
        </w:rPr>
        <w:t xml:space="preserve">    .row-item {</w:t>
      </w:r>
    </w:p>
    <w:p w14:paraId="0980948E">
      <w:pPr>
        <w:rPr>
          <w:rFonts w:hint="eastAsia"/>
        </w:rPr>
      </w:pPr>
      <w:r>
        <w:rPr>
          <w:rFonts w:hint="eastAsia"/>
        </w:rPr>
        <w:t xml:space="preserve">        display: flex;</w:t>
      </w:r>
    </w:p>
    <w:p w14:paraId="290261D6">
      <w:pPr>
        <w:rPr>
          <w:rFonts w:hint="eastAsia"/>
        </w:rPr>
      </w:pPr>
      <w:r>
        <w:rPr>
          <w:rFonts w:hint="eastAsia"/>
        </w:rPr>
        <w:t xml:space="preserve">        align-items: center;</w:t>
      </w:r>
    </w:p>
    <w:p w14:paraId="213725CE">
      <w:pPr>
        <w:rPr>
          <w:rFonts w:hint="eastAsia"/>
        </w:rPr>
      </w:pPr>
      <w:r>
        <w:rPr>
          <w:rFonts w:hint="eastAsia"/>
        </w:rPr>
        <w:t xml:space="preserve">        gap: 12px;</w:t>
      </w:r>
    </w:p>
    <w:p w14:paraId="2110D993">
      <w:pPr>
        <w:rPr>
          <w:rFonts w:hint="eastAsia"/>
        </w:rPr>
      </w:pPr>
    </w:p>
    <w:p w14:paraId="3FED1AD1">
      <w:pPr>
        <w:rPr>
          <w:rFonts w:hint="eastAsia"/>
        </w:rPr>
      </w:pPr>
      <w:r>
        <w:rPr>
          <w:rFonts w:hint="eastAsia"/>
        </w:rPr>
        <w:t xml:space="preserve">        .label {</w:t>
      </w:r>
    </w:p>
    <w:p w14:paraId="52B98695">
      <w:pPr>
        <w:rPr>
          <w:rFonts w:hint="eastAsia"/>
        </w:rPr>
      </w:pPr>
      <w:r>
        <w:rPr>
          <w:rFonts w:hint="eastAsia"/>
        </w:rPr>
        <w:t xml:space="preserve">            width: 140px;</w:t>
      </w:r>
    </w:p>
    <w:p w14:paraId="2CC4B598">
      <w:pPr>
        <w:rPr>
          <w:rFonts w:hint="eastAsia"/>
        </w:rPr>
      </w:pPr>
      <w:r>
        <w:rPr>
          <w:rFonts w:hint="eastAsia"/>
        </w:rPr>
        <w:t xml:space="preserve">            color: #75deef;</w:t>
      </w:r>
    </w:p>
    <w:p w14:paraId="246C42A1">
      <w:pPr>
        <w:rPr>
          <w:rFonts w:hint="eastAsia"/>
        </w:rPr>
      </w:pPr>
      <w:r>
        <w:rPr>
          <w:rFonts w:hint="eastAsia"/>
        </w:rPr>
        <w:t xml:space="preserve">            flex-shrink: 0;</w:t>
      </w:r>
    </w:p>
    <w:p w14:paraId="708B1735">
      <w:pPr>
        <w:rPr>
          <w:rFonts w:hint="eastAsia"/>
        </w:rPr>
      </w:pPr>
      <w:r>
        <w:rPr>
          <w:rFonts w:hint="eastAsia"/>
        </w:rPr>
        <w:t xml:space="preserve">        }</w:t>
      </w:r>
    </w:p>
    <w:p w14:paraId="0995D3B6">
      <w:pPr>
        <w:rPr>
          <w:rFonts w:hint="eastAsia"/>
        </w:rPr>
      </w:pPr>
      <w:r>
        <w:rPr>
          <w:rFonts w:hint="eastAsia"/>
        </w:rPr>
        <w:t xml:space="preserve">    }</w:t>
      </w:r>
    </w:p>
    <w:p w14:paraId="0C53D786">
      <w:pPr>
        <w:rPr>
          <w:rFonts w:hint="eastAsia"/>
        </w:rPr>
      </w:pPr>
      <w:r>
        <w:rPr>
          <w:rFonts w:hint="eastAsia"/>
        </w:rPr>
        <w:t>}</w:t>
      </w:r>
    </w:p>
    <w:p w14:paraId="4C846C3B">
      <w:pPr>
        <w:rPr>
          <w:rFonts w:hint="eastAsia"/>
        </w:rPr>
      </w:pPr>
    </w:p>
    <w:p w14:paraId="42285E90">
      <w:pPr>
        <w:rPr>
          <w:rFonts w:hint="eastAsia"/>
        </w:rPr>
      </w:pPr>
      <w:r>
        <w:rPr>
          <w:rFonts w:hint="eastAsia"/>
        </w:rPr>
        <w:t>.page-content {</w:t>
      </w:r>
    </w:p>
    <w:p w14:paraId="35D97694">
      <w:pPr>
        <w:rPr>
          <w:rFonts w:hint="eastAsia"/>
        </w:rPr>
      </w:pPr>
      <w:r>
        <w:rPr>
          <w:rFonts w:hint="eastAsia"/>
        </w:rPr>
        <w:t xml:space="preserve">    flex: 1;</w:t>
      </w:r>
    </w:p>
    <w:p w14:paraId="7F1BB90F">
      <w:pPr>
        <w:rPr>
          <w:rFonts w:hint="eastAsia"/>
        </w:rPr>
      </w:pPr>
      <w:r>
        <w:rPr>
          <w:rFonts w:hint="eastAsia"/>
        </w:rPr>
        <w:t xml:space="preserve">    height: calc(100% - 80px);</w:t>
      </w:r>
    </w:p>
    <w:p w14:paraId="5CF93AFB">
      <w:pPr>
        <w:rPr>
          <w:rFonts w:hint="eastAsia"/>
        </w:rPr>
      </w:pPr>
      <w:r>
        <w:rPr>
          <w:rFonts w:hint="eastAsia"/>
        </w:rPr>
        <w:t xml:space="preserve">    overflow: hidden;</w:t>
      </w:r>
    </w:p>
    <w:p w14:paraId="5E3BBB41">
      <w:pPr>
        <w:rPr>
          <w:rFonts w:hint="eastAsia"/>
        </w:rPr>
      </w:pPr>
      <w:r>
        <w:rPr>
          <w:rFonts w:hint="eastAsia"/>
        </w:rPr>
        <w:t>}</w:t>
      </w:r>
    </w:p>
    <w:p w14:paraId="2C5E8334">
      <w:pPr>
        <w:rPr>
          <w:rFonts w:hint="eastAsia"/>
        </w:rPr>
      </w:pPr>
    </w:p>
    <w:p w14:paraId="1ED1FF9C">
      <w:pPr>
        <w:rPr>
          <w:rFonts w:hint="eastAsia"/>
        </w:rPr>
      </w:pPr>
      <w:r>
        <w:rPr>
          <w:rFonts w:hint="eastAsia"/>
        </w:rPr>
        <w:t>// Modal样式覆盖</w:t>
      </w:r>
    </w:p>
    <w:p w14:paraId="6BB1ED20">
      <w:pPr>
        <w:rPr>
          <w:rFonts w:hint="eastAsia"/>
        </w:rPr>
      </w:pPr>
      <w:r>
        <w:rPr>
          <w:rFonts w:hint="eastAsia"/>
        </w:rPr>
        <w:t>.ivu-modal {</w:t>
      </w:r>
    </w:p>
    <w:p w14:paraId="64A060ED">
      <w:pPr>
        <w:rPr>
          <w:rFonts w:hint="eastAsia"/>
        </w:rPr>
      </w:pPr>
      <w:r>
        <w:rPr>
          <w:rFonts w:hint="eastAsia"/>
        </w:rPr>
        <w:t xml:space="preserve">    .ivu-modal-content {</w:t>
      </w:r>
    </w:p>
    <w:p w14:paraId="2CDD681E">
      <w:pPr>
        <w:rPr>
          <w:rFonts w:hint="eastAsia"/>
        </w:rPr>
      </w:pPr>
      <w:r>
        <w:rPr>
          <w:rFonts w:hint="eastAsia"/>
        </w:rPr>
        <w:t xml:space="preserve">        background: #071332;</w:t>
      </w:r>
    </w:p>
    <w:p w14:paraId="4F55C26A">
      <w:pPr>
        <w:rPr>
          <w:rFonts w:hint="eastAsia"/>
        </w:rPr>
      </w:pPr>
    </w:p>
    <w:p w14:paraId="2E50C2FE">
      <w:pPr>
        <w:rPr>
          <w:rFonts w:hint="eastAsia"/>
        </w:rPr>
      </w:pPr>
      <w:r>
        <w:rPr>
          <w:rFonts w:hint="eastAsia"/>
        </w:rPr>
        <w:t xml:space="preserve">        .ivu-modal-header {</w:t>
      </w:r>
    </w:p>
    <w:p w14:paraId="5E9A2BA8">
      <w:pPr>
        <w:rPr>
          <w:rFonts w:hint="eastAsia"/>
        </w:rPr>
      </w:pPr>
      <w:r>
        <w:rPr>
          <w:rFonts w:hint="eastAsia"/>
        </w:rPr>
        <w:t xml:space="preserve">            border-bottom: 1px solid #1a3c58;</w:t>
      </w:r>
    </w:p>
    <w:p w14:paraId="67403073">
      <w:pPr>
        <w:rPr>
          <w:rFonts w:hint="eastAsia"/>
        </w:rPr>
      </w:pPr>
    </w:p>
    <w:p w14:paraId="731BEEB6">
      <w:pPr>
        <w:rPr>
          <w:rFonts w:hint="eastAsia"/>
        </w:rPr>
      </w:pPr>
      <w:r>
        <w:rPr>
          <w:rFonts w:hint="eastAsia"/>
        </w:rPr>
        <w:t xml:space="preserve">            .ivu-modal-header-inner {</w:t>
      </w:r>
    </w:p>
    <w:p w14:paraId="3809F1F2">
      <w:pPr>
        <w:rPr>
          <w:rFonts w:hint="eastAsia"/>
        </w:rPr>
      </w:pPr>
      <w:r>
        <w:rPr>
          <w:rFonts w:hint="eastAsia"/>
        </w:rPr>
        <w:t xml:space="preserve">                color: #75deef;</w:t>
      </w:r>
    </w:p>
    <w:p w14:paraId="369FB6D0">
      <w:pPr>
        <w:rPr>
          <w:rFonts w:hint="eastAsia"/>
        </w:rPr>
      </w:pPr>
      <w:r>
        <w:rPr>
          <w:rFonts w:hint="eastAsia"/>
        </w:rPr>
        <w:t xml:space="preserve">            }</w:t>
      </w:r>
    </w:p>
    <w:p w14:paraId="066D9E98">
      <w:pPr>
        <w:rPr>
          <w:rFonts w:hint="eastAsia"/>
        </w:rPr>
      </w:pPr>
      <w:r>
        <w:rPr>
          <w:rFonts w:hint="eastAsia"/>
        </w:rPr>
        <w:t xml:space="preserve">        }</w:t>
      </w:r>
    </w:p>
    <w:p w14:paraId="20EA3F44">
      <w:pPr>
        <w:rPr>
          <w:rFonts w:hint="eastAsia"/>
        </w:rPr>
      </w:pPr>
    </w:p>
    <w:p w14:paraId="6AA5ADE2">
      <w:pPr>
        <w:rPr>
          <w:rFonts w:hint="eastAsia"/>
        </w:rPr>
      </w:pPr>
      <w:r>
        <w:rPr>
          <w:rFonts w:hint="eastAsia"/>
        </w:rPr>
        <w:t xml:space="preserve">        .ivu-modal-body {</w:t>
      </w:r>
    </w:p>
    <w:p w14:paraId="6E8320C0">
      <w:pPr>
        <w:rPr>
          <w:rFonts w:hint="eastAsia"/>
        </w:rPr>
      </w:pPr>
      <w:r>
        <w:rPr>
          <w:rFonts w:hint="eastAsia"/>
        </w:rPr>
        <w:t xml:space="preserve">            text-align: center;</w:t>
      </w:r>
    </w:p>
    <w:p w14:paraId="4F8A9666">
      <w:pPr>
        <w:rPr>
          <w:rFonts w:hint="eastAsia"/>
        </w:rPr>
      </w:pPr>
    </w:p>
    <w:p w14:paraId="018D85C6">
      <w:pPr>
        <w:rPr>
          <w:rFonts w:hint="eastAsia"/>
        </w:rPr>
      </w:pPr>
      <w:r>
        <w:rPr>
          <w:rFonts w:hint="eastAsia"/>
        </w:rPr>
        <w:t xml:space="preserve">            .ivu-icon {</w:t>
      </w:r>
    </w:p>
    <w:p w14:paraId="5CD72C3E">
      <w:pPr>
        <w:rPr>
          <w:rFonts w:hint="eastAsia"/>
        </w:rPr>
      </w:pPr>
      <w:r>
        <w:rPr>
          <w:rFonts w:hint="eastAsia"/>
        </w:rPr>
        <w:t xml:space="preserve">                color: #75deef</w:t>
      </w:r>
    </w:p>
    <w:p w14:paraId="532DEFE8">
      <w:pPr>
        <w:rPr>
          <w:rFonts w:hint="eastAsia"/>
        </w:rPr>
      </w:pPr>
      <w:r>
        <w:rPr>
          <w:rFonts w:hint="eastAsia"/>
        </w:rPr>
        <w:t xml:space="preserve">            }</w:t>
      </w:r>
    </w:p>
    <w:p w14:paraId="73C0336D">
      <w:pPr>
        <w:rPr>
          <w:rFonts w:hint="eastAsia"/>
        </w:rPr>
      </w:pPr>
    </w:p>
    <w:p w14:paraId="2DC7F822">
      <w:pPr>
        <w:rPr>
          <w:rFonts w:hint="eastAsia"/>
        </w:rPr>
      </w:pPr>
      <w:r>
        <w:rPr>
          <w:rFonts w:hint="eastAsia"/>
        </w:rPr>
        <w:t xml:space="preserve">            .ivu-modal-confirm-body {</w:t>
      </w:r>
    </w:p>
    <w:p w14:paraId="0D4AFCA7">
      <w:pPr>
        <w:rPr>
          <w:rFonts w:hint="eastAsia"/>
        </w:rPr>
      </w:pPr>
      <w:r>
        <w:rPr>
          <w:rFonts w:hint="eastAsia"/>
        </w:rPr>
        <w:t xml:space="preserve">                padding-left: 0;</w:t>
      </w:r>
    </w:p>
    <w:p w14:paraId="764858C6">
      <w:pPr>
        <w:rPr>
          <w:rFonts w:hint="eastAsia"/>
        </w:rPr>
      </w:pPr>
      <w:r>
        <w:rPr>
          <w:rFonts w:hint="eastAsia"/>
        </w:rPr>
        <w:t xml:space="preserve">                color: #75deef</w:t>
      </w:r>
    </w:p>
    <w:p w14:paraId="0EC9BB94">
      <w:pPr>
        <w:rPr>
          <w:rFonts w:hint="eastAsia"/>
        </w:rPr>
      </w:pPr>
      <w:r>
        <w:rPr>
          <w:rFonts w:hint="eastAsia"/>
        </w:rPr>
        <w:t xml:space="preserve">            }</w:t>
      </w:r>
    </w:p>
    <w:p w14:paraId="026980AF">
      <w:pPr>
        <w:rPr>
          <w:rFonts w:hint="eastAsia"/>
        </w:rPr>
      </w:pPr>
    </w:p>
    <w:p w14:paraId="1541C6F8">
      <w:pPr>
        <w:rPr>
          <w:rFonts w:hint="eastAsia"/>
        </w:rPr>
      </w:pPr>
      <w:r>
        <w:rPr>
          <w:rFonts w:hint="eastAsia"/>
        </w:rPr>
        <w:t xml:space="preserve">            .ivu-input {</w:t>
      </w:r>
    </w:p>
    <w:p w14:paraId="53069248">
      <w:pPr>
        <w:rPr>
          <w:rFonts w:hint="eastAsia"/>
        </w:rPr>
      </w:pPr>
      <w:r>
        <w:rPr>
          <w:rFonts w:hint="eastAsia"/>
        </w:rPr>
        <w:t xml:space="preserve">                background-color: rgba(0, 0, 0, 0);</w:t>
      </w:r>
    </w:p>
    <w:p w14:paraId="61E64BD4">
      <w:pPr>
        <w:rPr>
          <w:rFonts w:hint="eastAsia"/>
        </w:rPr>
      </w:pPr>
      <w:r>
        <w:rPr>
          <w:rFonts w:hint="eastAsia"/>
        </w:rPr>
        <w:t xml:space="preserve">                border: 1px solid #1a3c58;</w:t>
      </w:r>
    </w:p>
    <w:p w14:paraId="20C4FFFF">
      <w:pPr>
        <w:rPr>
          <w:rFonts w:hint="eastAsia"/>
        </w:rPr>
      </w:pPr>
      <w:r>
        <w:rPr>
          <w:rFonts w:hint="eastAsia"/>
        </w:rPr>
        <w:t xml:space="preserve">                color: #75deef;</w:t>
      </w:r>
    </w:p>
    <w:p w14:paraId="0048689F">
      <w:pPr>
        <w:rPr>
          <w:rFonts w:hint="eastAsia"/>
        </w:rPr>
      </w:pPr>
    </w:p>
    <w:p w14:paraId="7367EA38">
      <w:pPr>
        <w:rPr>
          <w:rFonts w:hint="eastAsia"/>
        </w:rPr>
      </w:pPr>
      <w:r>
        <w:rPr>
          <w:rFonts w:hint="eastAsia"/>
        </w:rPr>
        <w:t xml:space="preserve">                &amp;::-webkit-input-placeholder {</w:t>
      </w:r>
    </w:p>
    <w:p w14:paraId="6C24D281">
      <w:pPr>
        <w:rPr>
          <w:rFonts w:hint="eastAsia"/>
        </w:rPr>
      </w:pPr>
      <w:r>
        <w:rPr>
          <w:rFonts w:hint="eastAsia"/>
        </w:rPr>
        <w:t xml:space="preserve">                    color: #75deef;</w:t>
      </w:r>
    </w:p>
    <w:p w14:paraId="6D93F5AD">
      <w:pPr>
        <w:rPr>
          <w:rFonts w:hint="eastAsia"/>
        </w:rPr>
      </w:pPr>
      <w:r>
        <w:rPr>
          <w:rFonts w:hint="eastAsia"/>
        </w:rPr>
        <w:t xml:space="preserve">                }</w:t>
      </w:r>
    </w:p>
    <w:p w14:paraId="2DB6D575">
      <w:pPr>
        <w:rPr>
          <w:rFonts w:hint="eastAsia"/>
        </w:rPr>
      </w:pPr>
    </w:p>
    <w:p w14:paraId="00EB2555">
      <w:pPr>
        <w:rPr>
          <w:rFonts w:hint="eastAsia"/>
        </w:rPr>
      </w:pPr>
      <w:r>
        <w:rPr>
          <w:rFonts w:hint="eastAsia"/>
        </w:rPr>
        <w:t xml:space="preserve">                &amp;::-moz-placeholder {</w:t>
      </w:r>
    </w:p>
    <w:p w14:paraId="61C3094D">
      <w:pPr>
        <w:rPr>
          <w:rFonts w:hint="eastAsia"/>
        </w:rPr>
      </w:pPr>
      <w:r>
        <w:rPr>
          <w:rFonts w:hint="eastAsia"/>
        </w:rPr>
        <w:t xml:space="preserve">                    color: #75deef;</w:t>
      </w:r>
    </w:p>
    <w:p w14:paraId="2B2D6D06">
      <w:pPr>
        <w:rPr>
          <w:rFonts w:hint="eastAsia"/>
        </w:rPr>
      </w:pPr>
      <w:r>
        <w:rPr>
          <w:rFonts w:hint="eastAsia"/>
        </w:rPr>
        <w:t xml:space="preserve">                }</w:t>
      </w:r>
    </w:p>
    <w:p w14:paraId="7DA4B3B7">
      <w:pPr>
        <w:rPr>
          <w:rFonts w:hint="eastAsia"/>
        </w:rPr>
      </w:pPr>
    </w:p>
    <w:p w14:paraId="459E8394">
      <w:pPr>
        <w:rPr>
          <w:rFonts w:hint="eastAsia"/>
        </w:rPr>
      </w:pPr>
      <w:r>
        <w:rPr>
          <w:rFonts w:hint="eastAsia"/>
        </w:rPr>
        <w:t xml:space="preserve">                &amp;::-moz-placeholder {</w:t>
      </w:r>
    </w:p>
    <w:p w14:paraId="299BF454">
      <w:pPr>
        <w:rPr>
          <w:rFonts w:hint="eastAsia"/>
        </w:rPr>
      </w:pPr>
      <w:r>
        <w:rPr>
          <w:rFonts w:hint="eastAsia"/>
        </w:rPr>
        <w:t xml:space="preserve">                    color: #75deef;</w:t>
      </w:r>
    </w:p>
    <w:p w14:paraId="24FB704F">
      <w:pPr>
        <w:rPr>
          <w:rFonts w:hint="eastAsia"/>
        </w:rPr>
      </w:pPr>
      <w:r>
        <w:rPr>
          <w:rFonts w:hint="eastAsia"/>
        </w:rPr>
        <w:t xml:space="preserve">                }</w:t>
      </w:r>
    </w:p>
    <w:p w14:paraId="2D696F85">
      <w:pPr>
        <w:rPr>
          <w:rFonts w:hint="eastAsia"/>
        </w:rPr>
      </w:pPr>
    </w:p>
    <w:p w14:paraId="3F0195C9">
      <w:pPr>
        <w:rPr>
          <w:rFonts w:hint="eastAsia"/>
        </w:rPr>
      </w:pPr>
      <w:r>
        <w:rPr>
          <w:rFonts w:hint="eastAsia"/>
        </w:rPr>
        <w:t xml:space="preserve">                &amp;::-ms-input-placeholder {</w:t>
      </w:r>
    </w:p>
    <w:p w14:paraId="60FDBE19">
      <w:pPr>
        <w:rPr>
          <w:rFonts w:hint="eastAsia"/>
        </w:rPr>
      </w:pPr>
      <w:r>
        <w:rPr>
          <w:rFonts w:hint="eastAsia"/>
        </w:rPr>
        <w:t xml:space="preserve">                    color: #75deef;</w:t>
      </w:r>
    </w:p>
    <w:p w14:paraId="658EE060">
      <w:pPr>
        <w:rPr>
          <w:rFonts w:hint="eastAsia"/>
        </w:rPr>
      </w:pPr>
      <w:r>
        <w:rPr>
          <w:rFonts w:hint="eastAsia"/>
        </w:rPr>
        <w:t xml:space="preserve">                }</w:t>
      </w:r>
    </w:p>
    <w:p w14:paraId="3F1900A5">
      <w:pPr>
        <w:rPr>
          <w:rFonts w:hint="eastAsia"/>
        </w:rPr>
      </w:pPr>
      <w:r>
        <w:rPr>
          <w:rFonts w:hint="eastAsia"/>
        </w:rPr>
        <w:t xml:space="preserve">            }</w:t>
      </w:r>
    </w:p>
    <w:p w14:paraId="7C522C2E">
      <w:pPr>
        <w:rPr>
          <w:rFonts w:hint="eastAsia"/>
        </w:rPr>
      </w:pPr>
    </w:p>
    <w:p w14:paraId="76D5D766">
      <w:pPr>
        <w:rPr>
          <w:rFonts w:hint="eastAsia"/>
        </w:rPr>
      </w:pPr>
      <w:r>
        <w:rPr>
          <w:rFonts w:hint="eastAsia"/>
        </w:rPr>
        <w:t xml:space="preserve">            .ivu-picker-panel-body {</w:t>
      </w:r>
    </w:p>
    <w:p w14:paraId="3DB17E16">
      <w:pPr>
        <w:rPr>
          <w:rFonts w:hint="eastAsia"/>
        </w:rPr>
      </w:pPr>
      <w:r>
        <w:rPr>
          <w:rFonts w:hint="eastAsia"/>
        </w:rPr>
        <w:t xml:space="preserve">                background: #071332;</w:t>
      </w:r>
    </w:p>
    <w:p w14:paraId="0E512EB1">
      <w:pPr>
        <w:rPr>
          <w:rFonts w:hint="eastAsia"/>
        </w:rPr>
      </w:pPr>
    </w:p>
    <w:p w14:paraId="00F32FA4">
      <w:pPr>
        <w:rPr>
          <w:rFonts w:hint="eastAsia"/>
        </w:rPr>
      </w:pPr>
      <w:r>
        <w:rPr>
          <w:rFonts w:hint="eastAsia"/>
        </w:rPr>
        <w:t xml:space="preserve">                .ivu-date-picker-header {</w:t>
      </w:r>
    </w:p>
    <w:p w14:paraId="000829F0">
      <w:pPr>
        <w:rPr>
          <w:rFonts w:hint="eastAsia"/>
        </w:rPr>
      </w:pPr>
      <w:r>
        <w:rPr>
          <w:rFonts w:hint="eastAsia"/>
        </w:rPr>
        <w:t xml:space="preserve">                    color: #75deef;</w:t>
      </w:r>
    </w:p>
    <w:p w14:paraId="2873EFB4">
      <w:pPr>
        <w:rPr>
          <w:rFonts w:hint="eastAsia"/>
        </w:rPr>
      </w:pPr>
      <w:r>
        <w:rPr>
          <w:rFonts w:hint="eastAsia"/>
        </w:rPr>
        <w:t xml:space="preserve">                    border-bottom: 1px solid #1a3c58</w:t>
      </w:r>
    </w:p>
    <w:p w14:paraId="3205771E">
      <w:pPr>
        <w:rPr>
          <w:rFonts w:hint="eastAsia"/>
        </w:rPr>
      </w:pPr>
      <w:r>
        <w:rPr>
          <w:rFonts w:hint="eastAsia"/>
        </w:rPr>
        <w:t xml:space="preserve">                }</w:t>
      </w:r>
    </w:p>
    <w:p w14:paraId="0EE559D3">
      <w:pPr>
        <w:rPr>
          <w:rFonts w:hint="eastAsia"/>
        </w:rPr>
      </w:pPr>
    </w:p>
    <w:p w14:paraId="1510A5DA">
      <w:pPr>
        <w:rPr>
          <w:rFonts w:hint="eastAsia"/>
        </w:rPr>
      </w:pPr>
      <w:r>
        <w:rPr>
          <w:rFonts w:hint="eastAsia"/>
        </w:rPr>
        <w:t xml:space="preserve">                .ivu-date-picker-cells-cell {</w:t>
      </w:r>
    </w:p>
    <w:p w14:paraId="4F5E8257">
      <w:pPr>
        <w:rPr>
          <w:rFonts w:hint="eastAsia"/>
        </w:rPr>
      </w:pPr>
      <w:r>
        <w:rPr>
          <w:rFonts w:hint="eastAsia"/>
        </w:rPr>
        <w:t xml:space="preserve">                    color: #75deef;</w:t>
      </w:r>
    </w:p>
    <w:p w14:paraId="6B3ABEF3">
      <w:pPr>
        <w:rPr>
          <w:rFonts w:hint="eastAsia"/>
        </w:rPr>
      </w:pPr>
    </w:p>
    <w:p w14:paraId="5A908863">
      <w:pPr>
        <w:rPr>
          <w:rFonts w:hint="eastAsia"/>
        </w:rPr>
      </w:pPr>
      <w:r>
        <w:rPr>
          <w:rFonts w:hint="eastAsia"/>
        </w:rPr>
        <w:t xml:space="preserve">                    &amp;:hover em {</w:t>
      </w:r>
    </w:p>
    <w:p w14:paraId="7914465D">
      <w:pPr>
        <w:rPr>
          <w:rFonts w:hint="eastAsia"/>
        </w:rPr>
      </w:pPr>
      <w:r>
        <w:rPr>
          <w:rFonts w:hint="eastAsia"/>
        </w:rPr>
        <w:t xml:space="preserve">                        background: #1a3c58;</w:t>
      </w:r>
    </w:p>
    <w:p w14:paraId="7F8DEEFF">
      <w:pPr>
        <w:rPr>
          <w:rFonts w:hint="eastAsia"/>
        </w:rPr>
      </w:pPr>
      <w:r>
        <w:rPr>
          <w:rFonts w:hint="eastAsia"/>
        </w:rPr>
        <w:t xml:space="preserve">                    }</w:t>
      </w:r>
    </w:p>
    <w:p w14:paraId="140612FD">
      <w:pPr>
        <w:rPr>
          <w:rFonts w:hint="eastAsia"/>
        </w:rPr>
      </w:pPr>
      <w:r>
        <w:rPr>
          <w:rFonts w:hint="eastAsia"/>
        </w:rPr>
        <w:t xml:space="preserve">                }</w:t>
      </w:r>
    </w:p>
    <w:p w14:paraId="74276BE6">
      <w:pPr>
        <w:rPr>
          <w:rFonts w:hint="eastAsia"/>
        </w:rPr>
      </w:pPr>
    </w:p>
    <w:p w14:paraId="71F3B8E3">
      <w:pPr>
        <w:rPr>
          <w:rFonts w:hint="eastAsia"/>
        </w:rPr>
      </w:pPr>
      <w:r>
        <w:rPr>
          <w:rFonts w:hint="eastAsia"/>
        </w:rPr>
        <w:t xml:space="preserve">                .ivu-date-picker-cells-cell-disabled {</w:t>
      </w:r>
    </w:p>
    <w:p w14:paraId="42DCF92B">
      <w:pPr>
        <w:rPr>
          <w:rFonts w:hint="eastAsia"/>
        </w:rPr>
      </w:pPr>
      <w:r>
        <w:rPr>
          <w:rFonts w:hint="eastAsia"/>
        </w:rPr>
        <w:t xml:space="preserve">                    background: rgba(0, 0, 0, 0);</w:t>
      </w:r>
    </w:p>
    <w:p w14:paraId="1EA9CBFB">
      <w:pPr>
        <w:rPr>
          <w:rFonts w:hint="eastAsia"/>
        </w:rPr>
      </w:pPr>
      <w:r>
        <w:rPr>
          <w:rFonts w:hint="eastAsia"/>
        </w:rPr>
        <w:t xml:space="preserve">                    color: #eee</w:t>
      </w:r>
    </w:p>
    <w:p w14:paraId="22BB8B45">
      <w:pPr>
        <w:rPr>
          <w:rFonts w:hint="eastAsia"/>
        </w:rPr>
      </w:pPr>
      <w:r>
        <w:rPr>
          <w:rFonts w:hint="eastAsia"/>
        </w:rPr>
        <w:t xml:space="preserve">                }</w:t>
      </w:r>
    </w:p>
    <w:p w14:paraId="0DC377C6">
      <w:pPr>
        <w:rPr>
          <w:rFonts w:hint="eastAsia"/>
        </w:rPr>
      </w:pPr>
    </w:p>
    <w:p w14:paraId="4E3BA2BB">
      <w:pPr>
        <w:rPr>
          <w:rFonts w:hint="eastAsia"/>
        </w:rPr>
      </w:pPr>
      <w:r>
        <w:rPr>
          <w:rFonts w:hint="eastAsia"/>
        </w:rPr>
        <w:t xml:space="preserve">                .ivu-date-picker-cells-focused em {</w:t>
      </w:r>
    </w:p>
    <w:p w14:paraId="247C20F7">
      <w:pPr>
        <w:rPr>
          <w:rFonts w:hint="eastAsia"/>
        </w:rPr>
      </w:pPr>
      <w:r>
        <w:rPr>
          <w:rFonts w:hint="eastAsia"/>
        </w:rPr>
        <w:t xml:space="preserve">                    box-shadow: 0 0 0 1px #1a3c58 inset;</w:t>
      </w:r>
    </w:p>
    <w:p w14:paraId="67F141D9">
      <w:pPr>
        <w:rPr>
          <w:rFonts w:hint="eastAsia"/>
        </w:rPr>
      </w:pPr>
    </w:p>
    <w:p w14:paraId="492E87F9">
      <w:pPr>
        <w:rPr>
          <w:rFonts w:hint="eastAsia"/>
        </w:rPr>
      </w:pPr>
      <w:r>
        <w:rPr>
          <w:rFonts w:hint="eastAsia"/>
        </w:rPr>
        <w:t xml:space="preserve">                    &amp;::after {</w:t>
      </w:r>
    </w:p>
    <w:p w14:paraId="0AEDB54E">
      <w:pPr>
        <w:rPr>
          <w:rFonts w:hint="eastAsia"/>
        </w:rPr>
      </w:pPr>
      <w:r>
        <w:rPr>
          <w:rFonts w:hint="eastAsia"/>
        </w:rPr>
        <w:t xml:space="preserve">                        background: #1a3c58;</w:t>
      </w:r>
    </w:p>
    <w:p w14:paraId="0A41763C">
      <w:pPr>
        <w:rPr>
          <w:rFonts w:hint="eastAsia"/>
        </w:rPr>
      </w:pPr>
      <w:r>
        <w:rPr>
          <w:rFonts w:hint="eastAsia"/>
        </w:rPr>
        <w:t xml:space="preserve">                    }</w:t>
      </w:r>
    </w:p>
    <w:p w14:paraId="1564AB06">
      <w:pPr>
        <w:rPr>
          <w:rFonts w:hint="eastAsia"/>
        </w:rPr>
      </w:pPr>
      <w:r>
        <w:rPr>
          <w:rFonts w:hint="eastAsia"/>
        </w:rPr>
        <w:t xml:space="preserve">                }</w:t>
      </w:r>
    </w:p>
    <w:p w14:paraId="3C2404DE">
      <w:pPr>
        <w:rPr>
          <w:rFonts w:hint="eastAsia"/>
        </w:rPr>
      </w:pPr>
      <w:r>
        <w:rPr>
          <w:rFonts w:hint="eastAsia"/>
        </w:rPr>
        <w:t xml:space="preserve">            }</w:t>
      </w:r>
    </w:p>
    <w:p w14:paraId="5688A65B">
      <w:pPr>
        <w:rPr>
          <w:rFonts w:hint="eastAsia"/>
        </w:rPr>
      </w:pPr>
      <w:r>
        <w:rPr>
          <w:rFonts w:hint="eastAsia"/>
        </w:rPr>
        <w:t xml:space="preserve">        }</w:t>
      </w:r>
    </w:p>
    <w:p w14:paraId="22D36A1A">
      <w:pPr>
        <w:rPr>
          <w:rFonts w:hint="eastAsia"/>
        </w:rPr>
      </w:pPr>
    </w:p>
    <w:p w14:paraId="1FE377E3">
      <w:pPr>
        <w:rPr>
          <w:rFonts w:hint="eastAsia"/>
        </w:rPr>
      </w:pPr>
      <w:r>
        <w:rPr>
          <w:rFonts w:hint="eastAsia"/>
        </w:rPr>
        <w:t xml:space="preserve">        .ivu-modal-footer {</w:t>
      </w:r>
    </w:p>
    <w:p w14:paraId="49B64544">
      <w:pPr>
        <w:rPr>
          <w:rFonts w:hint="eastAsia"/>
        </w:rPr>
      </w:pPr>
      <w:r>
        <w:rPr>
          <w:rFonts w:hint="eastAsia"/>
        </w:rPr>
        <w:t xml:space="preserve">            border-top: 1px solid #1a3c58;</w:t>
      </w:r>
    </w:p>
    <w:p w14:paraId="6FBF1774">
      <w:pPr>
        <w:rPr>
          <w:rFonts w:hint="eastAsia"/>
        </w:rPr>
      </w:pPr>
    </w:p>
    <w:p w14:paraId="4EA1D90B">
      <w:pPr>
        <w:rPr>
          <w:rFonts w:hint="eastAsia"/>
        </w:rPr>
      </w:pPr>
      <w:r>
        <w:rPr>
          <w:rFonts w:hint="eastAsia"/>
        </w:rPr>
        <w:t xml:space="preserve">            .ivu-btn-primary {</w:t>
      </w:r>
    </w:p>
    <w:p w14:paraId="0209414D">
      <w:pPr>
        <w:rPr>
          <w:rFonts w:hint="eastAsia"/>
        </w:rPr>
      </w:pPr>
      <w:r>
        <w:rPr>
          <w:rFonts w:hint="eastAsia"/>
        </w:rPr>
        <w:t xml:space="preserve">                color: #75deef;</w:t>
      </w:r>
    </w:p>
    <w:p w14:paraId="33CA6A2E">
      <w:pPr>
        <w:rPr>
          <w:rFonts w:hint="eastAsia"/>
        </w:rPr>
      </w:pPr>
      <w:r>
        <w:rPr>
          <w:rFonts w:hint="eastAsia"/>
        </w:rPr>
        <w:t xml:space="preserve">                background: #1a3c58;</w:t>
      </w:r>
    </w:p>
    <w:p w14:paraId="44E86BF8">
      <w:pPr>
        <w:rPr>
          <w:rFonts w:hint="eastAsia"/>
        </w:rPr>
      </w:pPr>
      <w:r>
        <w:rPr>
          <w:rFonts w:hint="eastAsia"/>
        </w:rPr>
        <w:t xml:space="preserve">            }</w:t>
      </w:r>
    </w:p>
    <w:p w14:paraId="48FE0D96">
      <w:pPr>
        <w:rPr>
          <w:rFonts w:hint="eastAsia"/>
        </w:rPr>
      </w:pPr>
    </w:p>
    <w:p w14:paraId="57336056">
      <w:pPr>
        <w:rPr>
          <w:rFonts w:hint="eastAsia"/>
        </w:rPr>
      </w:pPr>
      <w:r>
        <w:rPr>
          <w:rFonts w:hint="eastAsia"/>
        </w:rPr>
        <w:t xml:space="preserve">            .ivu-btn-text {</w:t>
      </w:r>
    </w:p>
    <w:p w14:paraId="0100DD69">
      <w:pPr>
        <w:rPr>
          <w:rFonts w:hint="eastAsia"/>
        </w:rPr>
      </w:pPr>
      <w:r>
        <w:rPr>
          <w:rFonts w:hint="eastAsia"/>
        </w:rPr>
        <w:t xml:space="preserve">                color: #ddd;</w:t>
      </w:r>
    </w:p>
    <w:p w14:paraId="73E7A553">
      <w:pPr>
        <w:rPr>
          <w:rFonts w:hint="eastAsia"/>
        </w:rPr>
      </w:pPr>
    </w:p>
    <w:p w14:paraId="3BB7E562">
      <w:pPr>
        <w:rPr>
          <w:rFonts w:hint="eastAsia"/>
        </w:rPr>
      </w:pPr>
      <w:r>
        <w:rPr>
          <w:rFonts w:hint="eastAsia"/>
        </w:rPr>
        <w:t xml:space="preserve">                &amp;:hover {</w:t>
      </w:r>
    </w:p>
    <w:p w14:paraId="2451E20C">
      <w:pPr>
        <w:rPr>
          <w:rFonts w:hint="eastAsia"/>
        </w:rPr>
      </w:pPr>
      <w:r>
        <w:rPr>
          <w:rFonts w:hint="eastAsia"/>
        </w:rPr>
        <w:t xml:space="preserve">                    color: #75deef;</w:t>
      </w:r>
    </w:p>
    <w:p w14:paraId="640F64B3">
      <w:pPr>
        <w:rPr>
          <w:rFonts w:hint="eastAsia"/>
        </w:rPr>
      </w:pPr>
      <w:r>
        <w:rPr>
          <w:rFonts w:hint="eastAsia"/>
        </w:rPr>
        <w:t xml:space="preserve">                    background: #1a3c58;</w:t>
      </w:r>
    </w:p>
    <w:p w14:paraId="2938DC68">
      <w:pPr>
        <w:rPr>
          <w:rFonts w:hint="eastAsia"/>
        </w:rPr>
      </w:pPr>
      <w:r>
        <w:rPr>
          <w:rFonts w:hint="eastAsia"/>
        </w:rPr>
        <w:t xml:space="preserve">                }</w:t>
      </w:r>
    </w:p>
    <w:p w14:paraId="6E21420C">
      <w:pPr>
        <w:rPr>
          <w:rFonts w:hint="eastAsia"/>
        </w:rPr>
      </w:pPr>
      <w:r>
        <w:rPr>
          <w:rFonts w:hint="eastAsia"/>
        </w:rPr>
        <w:t xml:space="preserve">            }</w:t>
      </w:r>
    </w:p>
    <w:p w14:paraId="4D810A78">
      <w:pPr>
        <w:rPr>
          <w:rFonts w:hint="eastAsia"/>
        </w:rPr>
      </w:pPr>
      <w:r>
        <w:rPr>
          <w:rFonts w:hint="eastAsia"/>
        </w:rPr>
        <w:t xml:space="preserve">        }</w:t>
      </w:r>
    </w:p>
    <w:p w14:paraId="3318E930">
      <w:pPr>
        <w:rPr>
          <w:rFonts w:hint="eastAsia"/>
        </w:rPr>
      </w:pPr>
      <w:r>
        <w:rPr>
          <w:rFonts w:hint="eastAsia"/>
        </w:rPr>
        <w:t xml:space="preserve">    }</w:t>
      </w:r>
    </w:p>
    <w:p w14:paraId="19D9CB45">
      <w:pPr>
        <w:rPr>
          <w:rFonts w:hint="eastAsia"/>
        </w:rPr>
      </w:pPr>
      <w:r>
        <w:rPr>
          <w:rFonts w:hint="eastAsia"/>
        </w:rPr>
        <w:t>}</w:t>
      </w:r>
    </w:p>
    <w:p w14:paraId="29FF50A9">
      <w:pPr>
        <w:rPr>
          <w:rFonts w:hint="eastAsia"/>
        </w:rPr>
      </w:pPr>
      <w:r>
        <w:rPr>
          <w:rFonts w:hint="eastAsia"/>
        </w:rPr>
        <w:t>&lt;/style&gt;</w:t>
      </w:r>
    </w:p>
    <w:p w14:paraId="2036DA09">
      <w:pPr>
        <w:rPr>
          <w:rFonts w:hint="eastAsia"/>
        </w:rPr>
      </w:pPr>
      <w:r>
        <w:rPr>
          <w:rFonts w:hint="eastAsia"/>
        </w:rPr>
        <w:t>&lt;template&gt;</w:t>
      </w:r>
    </w:p>
    <w:p w14:paraId="40342F03">
      <w:pPr>
        <w:rPr>
          <w:rFonts w:hint="eastAsia"/>
        </w:rPr>
      </w:pPr>
      <w:r>
        <w:rPr>
          <w:rFonts w:hint="eastAsia"/>
        </w:rPr>
        <w:t xml:space="preserve">    &lt;div class="page5"&gt;</w:t>
      </w:r>
    </w:p>
    <w:p w14:paraId="182AD557">
      <w:pPr>
        <w:rPr>
          <w:rFonts w:hint="eastAsia"/>
        </w:rPr>
      </w:pPr>
      <w:r>
        <w:rPr>
          <w:rFonts w:hint="eastAsia"/>
        </w:rPr>
        <w:t xml:space="preserve">        &lt;!-- 左看板 --&gt;</w:t>
      </w:r>
    </w:p>
    <w:p w14:paraId="2FB356B0">
      <w:pPr>
        <w:rPr>
          <w:rFonts w:hint="eastAsia"/>
        </w:rPr>
      </w:pPr>
      <w:r>
        <w:rPr>
          <w:rFonts w:hint="eastAsia"/>
        </w:rPr>
        <w:t xml:space="preserve">        &lt;aside</w:t>
      </w:r>
    </w:p>
    <w:p w14:paraId="61B2F918">
      <w:pPr>
        <w:rPr>
          <w:rFonts w:hint="eastAsia"/>
        </w:rPr>
      </w:pPr>
      <w:r>
        <w:rPr>
          <w:rFonts w:hint="eastAsia"/>
        </w:rPr>
        <w:t xml:space="preserve">            class="side-panel left-panel"</w:t>
      </w:r>
    </w:p>
    <w:p w14:paraId="55E246B2">
      <w:pPr>
        <w:rPr>
          <w:rFonts w:hint="eastAsia"/>
        </w:rPr>
      </w:pPr>
      <w:r>
        <w:rPr>
          <w:rFonts w:hint="eastAsia"/>
        </w:rPr>
        <w:t xml:space="preserve">            :style="{ width: leftWidth + 'px' }"</w:t>
      </w:r>
    </w:p>
    <w:p w14:paraId="3DC0B4E6">
      <w:pPr>
        <w:rPr>
          <w:rFonts w:hint="eastAsia"/>
        </w:rPr>
      </w:pPr>
      <w:r>
        <w:rPr>
          <w:rFonts w:hint="eastAsia"/>
        </w:rPr>
        <w:t xml:space="preserve">        &gt;</w:t>
      </w:r>
    </w:p>
    <w:p w14:paraId="2B03C5F2">
      <w:pPr>
        <w:rPr>
          <w:rFonts w:hint="eastAsia"/>
        </w:rPr>
      </w:pPr>
      <w:r>
        <w:rPr>
          <w:rFonts w:hint="eastAsia"/>
        </w:rPr>
        <w:t xml:space="preserve">            &lt;!-- 1. 实时监测概览 --&gt;</w:t>
      </w:r>
    </w:p>
    <w:p w14:paraId="3FBE9310">
      <w:pPr>
        <w:rPr>
          <w:rFonts w:hint="eastAsia"/>
        </w:rPr>
      </w:pPr>
      <w:r>
        <w:rPr>
          <w:rFonts w:hint="eastAsia"/>
        </w:rPr>
        <w:t xml:space="preserve">            &lt;section class="panel-card"&gt;</w:t>
      </w:r>
    </w:p>
    <w:p w14:paraId="65D73EB9">
      <w:pPr>
        <w:rPr>
          <w:rFonts w:hint="eastAsia"/>
        </w:rPr>
      </w:pPr>
      <w:r>
        <w:rPr>
          <w:rFonts w:hint="eastAsia"/>
        </w:rPr>
        <w:t xml:space="preserve">                &lt;div class="panel-title"&gt;实时监测概览&lt;/div&gt;</w:t>
      </w:r>
    </w:p>
    <w:p w14:paraId="5FFDA15C">
      <w:pPr>
        <w:rPr>
          <w:rFonts w:hint="eastAsia"/>
        </w:rPr>
      </w:pPr>
      <w:r>
        <w:rPr>
          <w:rFonts w:hint="eastAsia"/>
        </w:rPr>
        <w:t xml:space="preserve">                &lt;span class="angle1"&gt;&lt;/span&gt;&lt;span class="angle2"&gt;&lt;/span&gt;</w:t>
      </w:r>
    </w:p>
    <w:p w14:paraId="5EEBDD69">
      <w:pPr>
        <w:rPr>
          <w:rFonts w:hint="eastAsia"/>
        </w:rPr>
      </w:pPr>
      <w:r>
        <w:rPr>
          <w:rFonts w:hint="eastAsia"/>
        </w:rPr>
        <w:t xml:space="preserve">                &lt;span class="angle3"&gt;&lt;/span&gt;&lt;span class="angle4"&gt;&lt;/span&gt;</w:t>
      </w:r>
    </w:p>
    <w:p w14:paraId="39E03C39">
      <w:pPr>
        <w:rPr>
          <w:rFonts w:hint="eastAsia"/>
        </w:rPr>
      </w:pPr>
      <w:r>
        <w:rPr>
          <w:rFonts w:hint="eastAsia"/>
        </w:rPr>
        <w:t xml:space="preserve">                &lt;div class="kpi-grid"&gt;</w:t>
      </w:r>
    </w:p>
    <w:p w14:paraId="6AC80DCB">
      <w:pPr>
        <w:rPr>
          <w:rFonts w:hint="eastAsia"/>
        </w:rPr>
      </w:pPr>
      <w:r>
        <w:rPr>
          <w:rFonts w:hint="eastAsia"/>
        </w:rPr>
        <w:t xml:space="preserve">                    &lt;div class="kpi-item"&gt;</w:t>
      </w:r>
    </w:p>
    <w:p w14:paraId="1CB1BE79">
      <w:pPr>
        <w:rPr>
          <w:rFonts w:hint="eastAsia"/>
        </w:rPr>
      </w:pPr>
      <w:r>
        <w:rPr>
          <w:rFonts w:hint="eastAsia"/>
        </w:rPr>
        <w:t xml:space="preserve">                        &lt;div class="kpi-value"&gt;{{ mockData.kpi.todayCount }}&lt;/div&gt;</w:t>
      </w:r>
    </w:p>
    <w:p w14:paraId="5FE7E63C">
      <w:pPr>
        <w:rPr>
          <w:rFonts w:hint="eastAsia"/>
        </w:rPr>
      </w:pPr>
      <w:r>
        <w:rPr>
          <w:rFonts w:hint="eastAsia"/>
        </w:rPr>
        <w:t xml:space="preserve">                        &lt;div class="kpi-label"&gt;今日事件次数&lt;/div&gt;</w:t>
      </w:r>
    </w:p>
    <w:p w14:paraId="0AC3D66D">
      <w:pPr>
        <w:rPr>
          <w:rFonts w:hint="eastAsia"/>
        </w:rPr>
      </w:pPr>
      <w:r>
        <w:rPr>
          <w:rFonts w:hint="eastAsia"/>
        </w:rPr>
        <w:t xml:space="preserve">                    &lt;/div&gt;</w:t>
      </w:r>
    </w:p>
    <w:p w14:paraId="1B020FB7">
      <w:pPr>
        <w:rPr>
          <w:rFonts w:hint="eastAsia"/>
        </w:rPr>
      </w:pPr>
      <w:r>
        <w:rPr>
          <w:rFonts w:hint="eastAsia"/>
        </w:rPr>
        <w:t xml:space="preserve">                    &lt;div class="kpi-item"&gt;</w:t>
      </w:r>
    </w:p>
    <w:p w14:paraId="5302FBF7">
      <w:pPr>
        <w:rPr>
          <w:rFonts w:hint="eastAsia"/>
        </w:rPr>
      </w:pPr>
      <w:r>
        <w:rPr>
          <w:rFonts w:hint="eastAsia"/>
        </w:rPr>
        <w:t xml:space="preserve">                        &lt;div class="kpi-value"&gt;{{ mockData.kpi.maxMag }}&lt;/div&gt;</w:t>
      </w:r>
    </w:p>
    <w:p w14:paraId="7F93903C">
      <w:pPr>
        <w:rPr>
          <w:rFonts w:hint="eastAsia"/>
        </w:rPr>
      </w:pPr>
      <w:r>
        <w:rPr>
          <w:rFonts w:hint="eastAsia"/>
        </w:rPr>
        <w:t xml:space="preserve">                        &lt;div class="kpi-label"&gt;最大震级&lt;/div&gt;</w:t>
      </w:r>
    </w:p>
    <w:p w14:paraId="455581E5">
      <w:pPr>
        <w:rPr>
          <w:rFonts w:hint="eastAsia"/>
        </w:rPr>
      </w:pPr>
      <w:r>
        <w:rPr>
          <w:rFonts w:hint="eastAsia"/>
        </w:rPr>
        <w:t xml:space="preserve">                    &lt;/div&gt;</w:t>
      </w:r>
    </w:p>
    <w:p w14:paraId="18DCAC02">
      <w:pPr>
        <w:rPr>
          <w:rFonts w:hint="eastAsia"/>
        </w:rPr>
      </w:pPr>
      <w:r>
        <w:rPr>
          <w:rFonts w:hint="eastAsia"/>
        </w:rPr>
        <w:t xml:space="preserve">                    &lt;div class="kpi-item"&gt;</w:t>
      </w:r>
    </w:p>
    <w:p w14:paraId="5E549D61">
      <w:pPr>
        <w:rPr>
          <w:rFonts w:hint="eastAsia"/>
        </w:rPr>
      </w:pPr>
      <w:r>
        <w:rPr>
          <w:rFonts w:hint="eastAsia"/>
        </w:rPr>
        <w:t xml:space="preserve">                        &lt;div class="kpi-value"&gt;{{ mockData.kpi.totalEnergy }}&lt;/div&gt;</w:t>
      </w:r>
    </w:p>
    <w:p w14:paraId="7982CD44">
      <w:pPr>
        <w:rPr>
          <w:rFonts w:hint="eastAsia"/>
        </w:rPr>
      </w:pPr>
      <w:r>
        <w:rPr>
          <w:rFonts w:hint="eastAsia"/>
        </w:rPr>
        <w:t xml:space="preserve">                        &lt;div class="kpi-label"&gt;累计能量(kJ)&lt;/div&gt;</w:t>
      </w:r>
    </w:p>
    <w:p w14:paraId="5C273C81">
      <w:pPr>
        <w:rPr>
          <w:rFonts w:hint="eastAsia"/>
        </w:rPr>
      </w:pPr>
      <w:r>
        <w:rPr>
          <w:rFonts w:hint="eastAsia"/>
        </w:rPr>
        <w:t xml:space="preserve">                    &lt;/div&gt;</w:t>
      </w:r>
    </w:p>
    <w:p w14:paraId="1B97C255">
      <w:pPr>
        <w:rPr>
          <w:rFonts w:hint="eastAsia"/>
        </w:rPr>
      </w:pPr>
      <w:r>
        <w:rPr>
          <w:rFonts w:hint="eastAsia"/>
        </w:rPr>
        <w:t xml:space="preserve">                    &lt;div class="kpi-item"&gt;</w:t>
      </w:r>
    </w:p>
    <w:p w14:paraId="7AD0E916">
      <w:pPr>
        <w:rPr>
          <w:rFonts w:hint="eastAsia"/>
        </w:rPr>
      </w:pPr>
      <w:r>
        <w:rPr>
          <w:rFonts w:hint="eastAsia"/>
        </w:rPr>
        <w:t xml:space="preserve">                        &lt;div class="kpi-value status-ok"&gt;</w:t>
      </w:r>
    </w:p>
    <w:p w14:paraId="0C1529D7">
      <w:pPr>
        <w:rPr>
          <w:rFonts w:hint="eastAsia"/>
        </w:rPr>
      </w:pPr>
      <w:r>
        <w:rPr>
          <w:rFonts w:hint="eastAsia"/>
        </w:rPr>
        <w:t xml:space="preserve">                            &lt;span class="status-dot"&gt;&lt;/span&gt;{{ mockData.kpi.status }}</w:t>
      </w:r>
    </w:p>
    <w:p w14:paraId="5E446F7A">
      <w:pPr>
        <w:rPr>
          <w:rFonts w:hint="eastAsia"/>
        </w:rPr>
      </w:pPr>
      <w:r>
        <w:rPr>
          <w:rFonts w:hint="eastAsia"/>
        </w:rPr>
        <w:t xml:space="preserve">                        &lt;/div&gt;</w:t>
      </w:r>
    </w:p>
    <w:p w14:paraId="6A93BE07">
      <w:pPr>
        <w:rPr>
          <w:rFonts w:hint="eastAsia"/>
        </w:rPr>
      </w:pPr>
      <w:r>
        <w:rPr>
          <w:rFonts w:hint="eastAsia"/>
        </w:rPr>
        <w:t xml:space="preserve">                        &lt;div class="kpi-label"&gt;监测状态&lt;/div&gt;</w:t>
      </w:r>
    </w:p>
    <w:p w14:paraId="5BFA0436">
      <w:pPr>
        <w:rPr>
          <w:rFonts w:hint="eastAsia"/>
        </w:rPr>
      </w:pPr>
      <w:r>
        <w:rPr>
          <w:rFonts w:hint="eastAsia"/>
        </w:rPr>
        <w:t xml:space="preserve">                    &lt;/div&gt;</w:t>
      </w:r>
    </w:p>
    <w:p w14:paraId="403312A6">
      <w:pPr>
        <w:rPr>
          <w:rFonts w:hint="eastAsia"/>
        </w:rPr>
      </w:pPr>
      <w:r>
        <w:rPr>
          <w:rFonts w:hint="eastAsia"/>
        </w:rPr>
        <w:t xml:space="preserve">                &lt;/div&gt;</w:t>
      </w:r>
    </w:p>
    <w:p w14:paraId="50A3D911">
      <w:pPr>
        <w:rPr>
          <w:rFonts w:hint="eastAsia"/>
        </w:rPr>
      </w:pPr>
      <w:r>
        <w:rPr>
          <w:rFonts w:hint="eastAsia"/>
        </w:rPr>
        <w:t xml:space="preserve">            &lt;/section&gt;</w:t>
      </w:r>
    </w:p>
    <w:p w14:paraId="6BD6A1AF">
      <w:pPr>
        <w:rPr>
          <w:rFonts w:hint="eastAsia"/>
        </w:rPr>
      </w:pPr>
    </w:p>
    <w:p w14:paraId="3AA57F2E">
      <w:pPr>
        <w:rPr>
          <w:rFonts w:hint="eastAsia"/>
        </w:rPr>
      </w:pPr>
      <w:r>
        <w:rPr>
          <w:rFonts w:hint="eastAsia"/>
        </w:rPr>
        <w:t xml:space="preserve">            &lt;!-- 2. 工作面应力监测 --&gt;</w:t>
      </w:r>
    </w:p>
    <w:p w14:paraId="52A9C05E">
      <w:pPr>
        <w:rPr>
          <w:rFonts w:hint="eastAsia"/>
        </w:rPr>
      </w:pPr>
      <w:r>
        <w:rPr>
          <w:rFonts w:hint="eastAsia"/>
        </w:rPr>
        <w:t xml:space="preserve">            &lt;section class="panel-card"&gt;</w:t>
      </w:r>
    </w:p>
    <w:p w14:paraId="1FEBB0A9">
      <w:pPr>
        <w:rPr>
          <w:rFonts w:hint="eastAsia"/>
        </w:rPr>
      </w:pPr>
      <w:r>
        <w:rPr>
          <w:rFonts w:hint="eastAsia"/>
        </w:rPr>
        <w:t xml:space="preserve">                &lt;div class="panel-title"&gt;工作面应力监测 (MPa)&lt;/div&gt;</w:t>
      </w:r>
    </w:p>
    <w:p w14:paraId="7917DC9A">
      <w:pPr>
        <w:rPr>
          <w:rFonts w:hint="eastAsia"/>
        </w:rPr>
      </w:pPr>
      <w:r>
        <w:rPr>
          <w:rFonts w:hint="eastAsia"/>
        </w:rPr>
        <w:t xml:space="preserve">                &lt;span class="angle1"&gt;&lt;/span&gt;&lt;span class="angle2"&gt;&lt;/span&gt;</w:t>
      </w:r>
    </w:p>
    <w:p w14:paraId="51F732F3">
      <w:pPr>
        <w:rPr>
          <w:rFonts w:hint="eastAsia"/>
        </w:rPr>
      </w:pPr>
      <w:r>
        <w:rPr>
          <w:rFonts w:hint="eastAsia"/>
        </w:rPr>
        <w:t xml:space="preserve">                &lt;span class="angle3"&gt;&lt;/span&gt;&lt;span class="angle4"&gt;&lt;/span&gt;</w:t>
      </w:r>
    </w:p>
    <w:p w14:paraId="2F1724C6">
      <w:pPr>
        <w:rPr>
          <w:rFonts w:hint="eastAsia"/>
        </w:rPr>
      </w:pPr>
      <w:r>
        <w:rPr>
          <w:rFonts w:hint="eastAsia"/>
        </w:rPr>
        <w:t xml:space="preserve">                &lt;div id="stressChart" class="chart-box"&gt;&lt;/div&gt;</w:t>
      </w:r>
    </w:p>
    <w:p w14:paraId="3FAC1B32">
      <w:pPr>
        <w:rPr>
          <w:rFonts w:hint="eastAsia"/>
        </w:rPr>
      </w:pPr>
      <w:r>
        <w:rPr>
          <w:rFonts w:hint="eastAsia"/>
        </w:rPr>
        <w:t xml:space="preserve">            &lt;/section&gt;</w:t>
      </w:r>
    </w:p>
    <w:p w14:paraId="32469A2E">
      <w:pPr>
        <w:rPr>
          <w:rFonts w:hint="eastAsia"/>
        </w:rPr>
      </w:pPr>
    </w:p>
    <w:p w14:paraId="1DE76D15">
      <w:pPr>
        <w:rPr>
          <w:rFonts w:hint="eastAsia"/>
        </w:rPr>
      </w:pPr>
      <w:r>
        <w:rPr>
          <w:rFonts w:hint="eastAsia"/>
        </w:rPr>
        <w:t xml:space="preserve">            &lt;!-- 3. 实时事件列表 --&gt;</w:t>
      </w:r>
    </w:p>
    <w:p w14:paraId="6D756535">
      <w:pPr>
        <w:rPr>
          <w:rFonts w:hint="eastAsia"/>
        </w:rPr>
      </w:pPr>
      <w:r>
        <w:rPr>
          <w:rFonts w:hint="eastAsia"/>
        </w:rPr>
        <w:t xml:space="preserve">            &lt;section class="panel-card"&gt;</w:t>
      </w:r>
    </w:p>
    <w:p w14:paraId="204525CA">
      <w:pPr>
        <w:rPr>
          <w:rFonts w:hint="eastAsia"/>
        </w:rPr>
      </w:pPr>
      <w:r>
        <w:rPr>
          <w:rFonts w:hint="eastAsia"/>
        </w:rPr>
        <w:t xml:space="preserve">                &lt;div class="panel-title"&gt;实时微震事件&lt;/div&gt;</w:t>
      </w:r>
    </w:p>
    <w:p w14:paraId="726488CC">
      <w:pPr>
        <w:rPr>
          <w:rFonts w:hint="eastAsia"/>
        </w:rPr>
      </w:pPr>
      <w:r>
        <w:rPr>
          <w:rFonts w:hint="eastAsia"/>
        </w:rPr>
        <w:t xml:space="preserve">                &lt;span class="angle1"&gt;&lt;/span&gt;&lt;span class="angle2"&gt;&lt;/span&gt;</w:t>
      </w:r>
    </w:p>
    <w:p w14:paraId="30BBD835">
      <w:pPr>
        <w:rPr>
          <w:rFonts w:hint="eastAsia"/>
        </w:rPr>
      </w:pPr>
      <w:r>
        <w:rPr>
          <w:rFonts w:hint="eastAsia"/>
        </w:rPr>
        <w:t xml:space="preserve">                &lt;span class="angle3"&gt;&lt;/span&gt;&lt;span class="angle4"&gt;&lt;/span&gt;</w:t>
      </w:r>
    </w:p>
    <w:p w14:paraId="55149FEF">
      <w:pPr>
        <w:rPr>
          <w:rFonts w:hint="eastAsia"/>
        </w:rPr>
      </w:pPr>
      <w:r>
        <w:rPr>
          <w:rFonts w:hint="eastAsia"/>
        </w:rPr>
        <w:t xml:space="preserve">                &lt;div class="event-table-wrap"&gt;</w:t>
      </w:r>
    </w:p>
    <w:p w14:paraId="75ADBBEA">
      <w:pPr>
        <w:rPr>
          <w:rFonts w:hint="eastAsia"/>
        </w:rPr>
      </w:pPr>
      <w:r>
        <w:rPr>
          <w:rFonts w:hint="eastAsia"/>
        </w:rPr>
        <w:t xml:space="preserve">                    &lt;div class="event-table-head"&gt;</w:t>
      </w:r>
    </w:p>
    <w:p w14:paraId="5D45C2BC">
      <w:pPr>
        <w:rPr>
          <w:rFonts w:hint="eastAsia"/>
        </w:rPr>
      </w:pPr>
      <w:r>
        <w:rPr>
          <w:rFonts w:hint="eastAsia"/>
        </w:rPr>
        <w:t xml:space="preserve">                        &lt;span class="col-time"&gt;时间&lt;/span&gt;</w:t>
      </w:r>
    </w:p>
    <w:p w14:paraId="3E1E67E4">
      <w:pPr>
        <w:rPr>
          <w:rFonts w:hint="eastAsia"/>
        </w:rPr>
      </w:pPr>
      <w:r>
        <w:rPr>
          <w:rFonts w:hint="eastAsia"/>
        </w:rPr>
        <w:t xml:space="preserve">                        &lt;span class="col-loc"&gt;位置&lt;/span&gt;</w:t>
      </w:r>
    </w:p>
    <w:p w14:paraId="3D7A5084">
      <w:pPr>
        <w:rPr>
          <w:rFonts w:hint="eastAsia"/>
        </w:rPr>
      </w:pPr>
      <w:r>
        <w:rPr>
          <w:rFonts w:hint="eastAsia"/>
        </w:rPr>
        <w:t xml:space="preserve">                        &lt;span class="col-energy"&gt;能量(J)&lt;/span&gt;</w:t>
      </w:r>
    </w:p>
    <w:p w14:paraId="0E37DD1C">
      <w:pPr>
        <w:rPr>
          <w:rFonts w:hint="eastAsia"/>
        </w:rPr>
      </w:pPr>
      <w:r>
        <w:rPr>
          <w:rFonts w:hint="eastAsia"/>
        </w:rPr>
        <w:t xml:space="preserve">                        &lt;span class="col-mag"&gt;震级&lt;/span&gt;</w:t>
      </w:r>
    </w:p>
    <w:p w14:paraId="44CBC8BA">
      <w:pPr>
        <w:rPr>
          <w:rFonts w:hint="eastAsia"/>
        </w:rPr>
      </w:pPr>
      <w:r>
        <w:rPr>
          <w:rFonts w:hint="eastAsia"/>
        </w:rPr>
        <w:t xml:space="preserve">                    &lt;/div&gt;</w:t>
      </w:r>
    </w:p>
    <w:p w14:paraId="430477B4">
      <w:pPr>
        <w:rPr>
          <w:rFonts w:hint="eastAsia"/>
        </w:rPr>
      </w:pPr>
      <w:r>
        <w:rPr>
          <w:rFonts w:hint="eastAsia"/>
        </w:rPr>
        <w:t xml:space="preserve">                    &lt;div class="event-table-body"&gt;</w:t>
      </w:r>
    </w:p>
    <w:p w14:paraId="518DBAFC">
      <w:pPr>
        <w:rPr>
          <w:rFonts w:hint="eastAsia"/>
        </w:rPr>
      </w:pPr>
      <w:r>
        <w:rPr>
          <w:rFonts w:hint="eastAsia"/>
        </w:rPr>
        <w:t xml:space="preserve">                        &lt;div class="event-scroll"&gt;</w:t>
      </w:r>
    </w:p>
    <w:p w14:paraId="1F6460B2">
      <w:pPr>
        <w:rPr>
          <w:rFonts w:hint="eastAsia"/>
        </w:rPr>
      </w:pPr>
      <w:r>
        <w:rPr>
          <w:rFonts w:hint="eastAsia"/>
        </w:rPr>
        <w:t xml:space="preserve">                            &lt;div</w:t>
      </w:r>
    </w:p>
    <w:p w14:paraId="752AB105">
      <w:pPr>
        <w:rPr>
          <w:rFonts w:hint="eastAsia"/>
        </w:rPr>
      </w:pPr>
      <w:r>
        <w:rPr>
          <w:rFonts w:hint="eastAsia"/>
        </w:rPr>
        <w:t xml:space="preserve">                                v-for="(item, idx) in mockData.events.concat(mockData.events)"</w:t>
      </w:r>
    </w:p>
    <w:p w14:paraId="01E2769F">
      <w:pPr>
        <w:rPr>
          <w:rFonts w:hint="eastAsia"/>
        </w:rPr>
      </w:pPr>
      <w:r>
        <w:rPr>
          <w:rFonts w:hint="eastAsia"/>
        </w:rPr>
        <w:t xml:space="preserve">                                :key="idx"</w:t>
      </w:r>
    </w:p>
    <w:p w14:paraId="0612D1EA">
      <w:pPr>
        <w:rPr>
          <w:rFonts w:hint="eastAsia"/>
        </w:rPr>
      </w:pPr>
      <w:r>
        <w:rPr>
          <w:rFonts w:hint="eastAsia"/>
        </w:rPr>
        <w:t xml:space="preserve">                                class="event-row"</w:t>
      </w:r>
    </w:p>
    <w:p w14:paraId="2C29B47E">
      <w:pPr>
        <w:rPr>
          <w:rFonts w:hint="eastAsia"/>
        </w:rPr>
      </w:pPr>
      <w:r>
        <w:rPr>
          <w:rFonts w:hint="eastAsia"/>
        </w:rPr>
        <w:t xml:space="preserve">                            &gt;</w:t>
      </w:r>
    </w:p>
    <w:p w14:paraId="55994AD1">
      <w:pPr>
        <w:rPr>
          <w:rFonts w:hint="eastAsia"/>
        </w:rPr>
      </w:pPr>
      <w:r>
        <w:rPr>
          <w:rFonts w:hint="eastAsia"/>
        </w:rPr>
        <w:t xml:space="preserve">                                &lt;span class="col-time"&gt;{{ item.time }}&lt;/span&gt;</w:t>
      </w:r>
    </w:p>
    <w:p w14:paraId="4BE7A3C3">
      <w:pPr>
        <w:rPr>
          <w:rFonts w:hint="eastAsia"/>
        </w:rPr>
      </w:pPr>
      <w:r>
        <w:rPr>
          <w:rFonts w:hint="eastAsia"/>
        </w:rPr>
        <w:t xml:space="preserve">                                &lt;span class="col-loc"&gt;{{ item.loc }}&lt;/span&gt;</w:t>
      </w:r>
    </w:p>
    <w:p w14:paraId="41C8A711">
      <w:pPr>
        <w:rPr>
          <w:rFonts w:hint="eastAsia"/>
        </w:rPr>
      </w:pPr>
      <w:r>
        <w:rPr>
          <w:rFonts w:hint="eastAsia"/>
        </w:rPr>
        <w:t xml:space="preserve">                                &lt;span class="col-energy"&gt;{{ item.energy }}&lt;/span&gt;</w:t>
      </w:r>
    </w:p>
    <w:p w14:paraId="72C6CB0C">
      <w:pPr>
        <w:rPr>
          <w:rFonts w:hint="eastAsia"/>
        </w:rPr>
      </w:pPr>
      <w:r>
        <w:rPr>
          <w:rFonts w:hint="eastAsia"/>
        </w:rPr>
        <w:t xml:space="preserve">                                &lt;span class="col-mag" :style="{ color: magColor(item.mag) }"&gt;</w:t>
      </w:r>
    </w:p>
    <w:p w14:paraId="6226D4F7">
      <w:pPr>
        <w:rPr>
          <w:rFonts w:hint="eastAsia"/>
        </w:rPr>
      </w:pPr>
      <w:r>
        <w:rPr>
          <w:rFonts w:hint="eastAsia"/>
        </w:rPr>
        <w:t xml:space="preserve">                                    {{ item.mag }}</w:t>
      </w:r>
    </w:p>
    <w:p w14:paraId="3F8B073C">
      <w:pPr>
        <w:rPr>
          <w:rFonts w:hint="eastAsia"/>
        </w:rPr>
      </w:pPr>
      <w:r>
        <w:rPr>
          <w:rFonts w:hint="eastAsia"/>
        </w:rPr>
        <w:t xml:space="preserve">                                &lt;/span&gt;</w:t>
      </w:r>
    </w:p>
    <w:p w14:paraId="189100A3">
      <w:pPr>
        <w:rPr>
          <w:rFonts w:hint="eastAsia"/>
        </w:rPr>
      </w:pPr>
      <w:r>
        <w:rPr>
          <w:rFonts w:hint="eastAsia"/>
        </w:rPr>
        <w:t xml:space="preserve">                            &lt;/div&gt;</w:t>
      </w:r>
    </w:p>
    <w:p w14:paraId="4B11B2C0">
      <w:pPr>
        <w:rPr>
          <w:rFonts w:hint="eastAsia"/>
        </w:rPr>
      </w:pPr>
      <w:r>
        <w:rPr>
          <w:rFonts w:hint="eastAsia"/>
        </w:rPr>
        <w:t xml:space="preserve">                        &lt;/div&gt;</w:t>
      </w:r>
    </w:p>
    <w:p w14:paraId="57D00250">
      <w:pPr>
        <w:rPr>
          <w:rFonts w:hint="eastAsia"/>
        </w:rPr>
      </w:pPr>
      <w:r>
        <w:rPr>
          <w:rFonts w:hint="eastAsia"/>
        </w:rPr>
        <w:t xml:space="preserve">                    &lt;/div&gt;</w:t>
      </w:r>
    </w:p>
    <w:p w14:paraId="45AC57FE">
      <w:pPr>
        <w:rPr>
          <w:rFonts w:hint="eastAsia"/>
        </w:rPr>
      </w:pPr>
      <w:r>
        <w:rPr>
          <w:rFonts w:hint="eastAsia"/>
        </w:rPr>
        <w:t xml:space="preserve">                &lt;/div&gt;</w:t>
      </w:r>
    </w:p>
    <w:p w14:paraId="63E2276A">
      <w:pPr>
        <w:rPr>
          <w:rFonts w:hint="eastAsia"/>
        </w:rPr>
      </w:pPr>
      <w:r>
        <w:rPr>
          <w:rFonts w:hint="eastAsia"/>
        </w:rPr>
        <w:t xml:space="preserve">            &lt;/section&gt;</w:t>
      </w:r>
    </w:p>
    <w:p w14:paraId="564ABB18">
      <w:pPr>
        <w:rPr>
          <w:rFonts w:hint="eastAsia"/>
        </w:rPr>
      </w:pPr>
      <w:r>
        <w:rPr>
          <w:rFonts w:hint="eastAsia"/>
        </w:rPr>
        <w:t xml:space="preserve">        &lt;/aside&gt;</w:t>
      </w:r>
    </w:p>
    <w:p w14:paraId="00FF76AC">
      <w:pPr>
        <w:rPr>
          <w:rFonts w:hint="eastAsia"/>
        </w:rPr>
      </w:pPr>
      <w:r>
        <w:rPr>
          <w:rFonts w:hint="eastAsia"/>
        </w:rPr>
        <w:t xml:space="preserve">        &lt;!-- 左拖拽手柄 --&gt;</w:t>
      </w:r>
    </w:p>
    <w:p w14:paraId="23E698F8">
      <w:pPr>
        <w:rPr>
          <w:rFonts w:hint="eastAsia"/>
        </w:rPr>
      </w:pPr>
      <w:r>
        <w:rPr>
          <w:rFonts w:hint="eastAsia"/>
        </w:rPr>
        <w:t xml:space="preserve">        &lt;div</w:t>
      </w:r>
    </w:p>
    <w:p w14:paraId="6D0199D6">
      <w:pPr>
        <w:rPr>
          <w:rFonts w:hint="eastAsia"/>
        </w:rPr>
      </w:pPr>
      <w:r>
        <w:rPr>
          <w:rFonts w:hint="eastAsia"/>
        </w:rPr>
        <w:t xml:space="preserve">            class="resize-handle"</w:t>
      </w:r>
    </w:p>
    <w:p w14:paraId="458788AF">
      <w:pPr>
        <w:rPr>
          <w:rFonts w:hint="eastAsia"/>
        </w:rPr>
      </w:pPr>
      <w:r>
        <w:rPr>
          <w:rFonts w:hint="eastAsia"/>
        </w:rPr>
        <w:t xml:space="preserve">            :class="{ active: resizing === 'left' }"</w:t>
      </w:r>
    </w:p>
    <w:p w14:paraId="5E3B3796">
      <w:pPr>
        <w:rPr>
          <w:rFonts w:hint="eastAsia"/>
        </w:rPr>
      </w:pPr>
      <w:r>
        <w:rPr>
          <w:rFonts w:hint="eastAsia"/>
        </w:rPr>
        <w:t xml:space="preserve">            @mousedown.prevent="startResize('left', $event)"</w:t>
      </w:r>
    </w:p>
    <w:p w14:paraId="7C09DC5D">
      <w:pPr>
        <w:rPr>
          <w:rFonts w:hint="eastAsia"/>
        </w:rPr>
      </w:pPr>
      <w:r>
        <w:rPr>
          <w:rFonts w:hint="eastAsia"/>
        </w:rPr>
        <w:t xml:space="preserve">        &gt;</w:t>
      </w:r>
    </w:p>
    <w:p w14:paraId="32F13920">
      <w:pPr>
        <w:rPr>
          <w:rFonts w:hint="eastAsia"/>
        </w:rPr>
      </w:pPr>
      <w:r>
        <w:rPr>
          <w:rFonts w:hint="eastAsia"/>
        </w:rPr>
        <w:t xml:space="preserve">            &lt;div class="resize-grip"&gt;&lt;/div&gt;</w:t>
      </w:r>
    </w:p>
    <w:p w14:paraId="5B10E3B8">
      <w:pPr>
        <w:rPr>
          <w:rFonts w:hint="eastAsia"/>
        </w:rPr>
      </w:pPr>
      <w:r>
        <w:rPr>
          <w:rFonts w:hint="eastAsia"/>
        </w:rPr>
        <w:t xml:space="preserve">        &lt;/div&gt;</w:t>
      </w:r>
    </w:p>
    <w:p w14:paraId="400138D1">
      <w:pPr>
        <w:rPr>
          <w:rFonts w:hint="eastAsia"/>
        </w:rPr>
      </w:pPr>
      <w:r>
        <w:rPr>
          <w:rFonts w:hint="eastAsia"/>
        </w:rPr>
        <w:t xml:space="preserve">        &lt;!-- 中央 </w:t>
      </w:r>
      <w:r>
        <w:rPr>
          <w:rFonts w:hint="eastAsia"/>
          <w:lang w:eastAsia="zh-CN"/>
        </w:rPr>
        <w:t>core</w:t>
      </w:r>
      <w:r>
        <w:rPr>
          <w:rFonts w:hint="eastAsia"/>
        </w:rPr>
        <w:t xml:space="preserve"> 图区 --&gt;</w:t>
      </w:r>
    </w:p>
    <w:p w14:paraId="288774FC">
      <w:pPr>
        <w:rPr>
          <w:rFonts w:hint="eastAsia"/>
        </w:rPr>
      </w:pPr>
      <w:r>
        <w:rPr>
          <w:rFonts w:hint="eastAsia"/>
        </w:rPr>
        <w:t xml:space="preserve">        &lt;main class="center-stage"&gt;</w:t>
      </w:r>
    </w:p>
    <w:p w14:paraId="6DAFCFC7">
      <w:pPr>
        <w:rPr>
          <w:rFonts w:hint="eastAsia"/>
        </w:rPr>
      </w:pPr>
      <w:r>
        <w:rPr>
          <w:rFonts w:hint="eastAsia"/>
        </w:rPr>
        <w:t xml:space="preserve">            &lt;div class="toolbar"&gt;</w:t>
      </w:r>
    </w:p>
    <w:p w14:paraId="3D1237C5">
      <w:pPr>
        <w:rPr>
          <w:rFonts w:hint="eastAsia"/>
        </w:rPr>
      </w:pPr>
      <w:r>
        <w:rPr>
          <w:rFonts w:hint="eastAsia"/>
        </w:rPr>
        <w:t xml:space="preserve">                &lt;Button</w:t>
      </w:r>
    </w:p>
    <w:p w14:paraId="4C7DE3CF">
      <w:pPr>
        <w:rPr>
          <w:rFonts w:hint="eastAsia"/>
        </w:rPr>
      </w:pPr>
      <w:r>
        <w:rPr>
          <w:rFonts w:hint="eastAsia"/>
        </w:rPr>
        <w:t xml:space="preserve">                    class="</w:t>
      </w:r>
      <w:r>
        <w:rPr>
          <w:rFonts w:hint="eastAsia"/>
          <w:lang w:eastAsia="zh-CN"/>
        </w:rPr>
        <w:t>core</w:t>
      </w:r>
      <w:r>
        <w:rPr>
          <w:rFonts w:hint="eastAsia"/>
        </w:rPr>
        <w:t>-btn"</w:t>
      </w:r>
    </w:p>
    <w:p w14:paraId="44906F5B">
      <w:pPr>
        <w:rPr>
          <w:rFonts w:hint="eastAsia"/>
        </w:rPr>
      </w:pPr>
      <w:r>
        <w:rPr>
          <w:rFonts w:hint="eastAsia"/>
        </w:rPr>
        <w:t xml:space="preserve">                    :disabled="isProcessing"</w:t>
      </w:r>
    </w:p>
    <w:p w14:paraId="533C1C16">
      <w:pPr>
        <w:rPr>
          <w:rFonts w:hint="eastAsia"/>
        </w:rPr>
      </w:pPr>
      <w:r>
        <w:rPr>
          <w:rFonts w:hint="eastAsia"/>
        </w:rPr>
        <w:t xml:space="preserve">                    @click="openGlobalConfig"</w:t>
      </w:r>
    </w:p>
    <w:p w14:paraId="5B1812A7">
      <w:pPr>
        <w:rPr>
          <w:rFonts w:hint="eastAsia"/>
        </w:rPr>
      </w:pPr>
      <w:r>
        <w:rPr>
          <w:rFonts w:hint="eastAsia"/>
        </w:rPr>
        <w:t xml:space="preserve">                &gt;</w:t>
      </w:r>
    </w:p>
    <w:p w14:paraId="718FE8EF">
      <w:pPr>
        <w:rPr>
          <w:rFonts w:hint="eastAsia"/>
        </w:rPr>
      </w:pPr>
      <w:r>
        <w:rPr>
          <w:rFonts w:hint="eastAsia"/>
        </w:rPr>
        <w:t xml:space="preserve">                    设置</w:t>
      </w:r>
    </w:p>
    <w:p w14:paraId="01E8B932">
      <w:pPr>
        <w:rPr>
          <w:rFonts w:hint="eastAsia"/>
        </w:rPr>
      </w:pPr>
      <w:r>
        <w:rPr>
          <w:rFonts w:hint="eastAsia"/>
        </w:rPr>
        <w:t xml:space="preserve">                &lt;/Button&gt;</w:t>
      </w:r>
    </w:p>
    <w:p w14:paraId="6ED796D1">
      <w:pPr>
        <w:rPr>
          <w:rFonts w:hint="eastAsia"/>
        </w:rPr>
      </w:pPr>
      <w:r>
        <w:rPr>
          <w:rFonts w:hint="eastAsia"/>
        </w:rPr>
        <w:t xml:space="preserve">                &lt;input</w:t>
      </w:r>
    </w:p>
    <w:p w14:paraId="08554105">
      <w:pPr>
        <w:rPr>
          <w:rFonts w:hint="eastAsia"/>
        </w:rPr>
      </w:pPr>
      <w:r>
        <w:rPr>
          <w:rFonts w:hint="eastAsia"/>
        </w:rPr>
        <w:t xml:space="preserve">                    ref="fileInput"</w:t>
      </w:r>
    </w:p>
    <w:p w14:paraId="4BE2F9FA">
      <w:pPr>
        <w:rPr>
          <w:rFonts w:hint="eastAsia"/>
        </w:rPr>
      </w:pPr>
      <w:r>
        <w:rPr>
          <w:rFonts w:hint="eastAsia"/>
        </w:rPr>
        <w:t xml:space="preserve">                    type="file"</w:t>
      </w:r>
    </w:p>
    <w:p w14:paraId="47D5A6D4">
      <w:pPr>
        <w:rPr>
          <w:rFonts w:hint="eastAsia"/>
        </w:rPr>
      </w:pPr>
      <w:r>
        <w:rPr>
          <w:rFonts w:hint="eastAsia"/>
        </w:rPr>
        <w:t xml:space="preserve">                    accept=".xls"</w:t>
      </w:r>
    </w:p>
    <w:p w14:paraId="72FC5575">
      <w:pPr>
        <w:rPr>
          <w:rFonts w:hint="eastAsia"/>
        </w:rPr>
      </w:pPr>
      <w:r>
        <w:rPr>
          <w:rFonts w:hint="eastAsia"/>
        </w:rPr>
        <w:t xml:space="preserve">                    style="display: none"</w:t>
      </w:r>
    </w:p>
    <w:p w14:paraId="6B4755E5">
      <w:pPr>
        <w:rPr>
          <w:rFonts w:hint="eastAsia"/>
        </w:rPr>
      </w:pPr>
      <w:r>
        <w:rPr>
          <w:rFonts w:hint="eastAsia"/>
        </w:rPr>
        <w:t xml:space="preserve">                    @change="handleUpload"</w:t>
      </w:r>
    </w:p>
    <w:p w14:paraId="322069A8">
      <w:pPr>
        <w:rPr>
          <w:rFonts w:hint="eastAsia"/>
        </w:rPr>
      </w:pPr>
      <w:r>
        <w:rPr>
          <w:rFonts w:hint="eastAsia"/>
        </w:rPr>
        <w:t xml:space="preserve">                &gt;</w:t>
      </w:r>
    </w:p>
    <w:p w14:paraId="42AB6C2A">
      <w:pPr>
        <w:rPr>
          <w:rFonts w:hint="eastAsia"/>
        </w:rPr>
      </w:pPr>
      <w:r>
        <w:rPr>
          <w:rFonts w:hint="eastAsia"/>
        </w:rPr>
        <w:t xml:space="preserve">                &lt;Button</w:t>
      </w:r>
    </w:p>
    <w:p w14:paraId="2B6DA3D5">
      <w:pPr>
        <w:rPr>
          <w:rFonts w:hint="eastAsia"/>
        </w:rPr>
      </w:pPr>
      <w:r>
        <w:rPr>
          <w:rFonts w:hint="eastAsia"/>
        </w:rPr>
        <w:t xml:space="preserve">                    type="primary"</w:t>
      </w:r>
    </w:p>
    <w:p w14:paraId="0A231724">
      <w:pPr>
        <w:rPr>
          <w:rFonts w:hint="eastAsia"/>
        </w:rPr>
      </w:pPr>
      <w:r>
        <w:rPr>
          <w:rFonts w:hint="eastAsia"/>
        </w:rPr>
        <w:t xml:space="preserve">                    icon="ios-cloud-upload-outline"</w:t>
      </w:r>
    </w:p>
    <w:p w14:paraId="10DE2EED">
      <w:pPr>
        <w:rPr>
          <w:rFonts w:hint="eastAsia"/>
        </w:rPr>
      </w:pPr>
      <w:r>
        <w:rPr>
          <w:rFonts w:hint="eastAsia"/>
        </w:rPr>
        <w:t xml:space="preserve">                    class="</w:t>
      </w:r>
      <w:r>
        <w:rPr>
          <w:rFonts w:hint="eastAsia"/>
          <w:lang w:eastAsia="zh-CN"/>
        </w:rPr>
        <w:t>core</w:t>
      </w:r>
      <w:r>
        <w:rPr>
          <w:rFonts w:hint="eastAsia"/>
        </w:rPr>
        <w:t>-btn"</w:t>
      </w:r>
    </w:p>
    <w:p w14:paraId="0BDECFE2">
      <w:pPr>
        <w:rPr>
          <w:rFonts w:hint="eastAsia"/>
        </w:rPr>
      </w:pPr>
      <w:r>
        <w:rPr>
          <w:rFonts w:hint="eastAsia"/>
        </w:rPr>
        <w:t xml:space="preserve">                    :loading="isProcessing"</w:t>
      </w:r>
    </w:p>
    <w:p w14:paraId="0C0E9B92">
      <w:pPr>
        <w:rPr>
          <w:rFonts w:hint="eastAsia"/>
        </w:rPr>
      </w:pPr>
      <w:r>
        <w:rPr>
          <w:rFonts w:hint="eastAsia"/>
        </w:rPr>
        <w:t xml:space="preserve">                    :disabled="isProcessing"</w:t>
      </w:r>
    </w:p>
    <w:p w14:paraId="113AE4AF">
      <w:pPr>
        <w:rPr>
          <w:rFonts w:hint="eastAsia"/>
        </w:rPr>
      </w:pPr>
      <w:r>
        <w:rPr>
          <w:rFonts w:hint="eastAsia"/>
        </w:rPr>
        <w:t xml:space="preserve">                    @click="$refs.fileInput.click()"</w:t>
      </w:r>
    </w:p>
    <w:p w14:paraId="404D646D">
      <w:pPr>
        <w:rPr>
          <w:rFonts w:hint="eastAsia"/>
        </w:rPr>
      </w:pPr>
      <w:r>
        <w:rPr>
          <w:rFonts w:hint="eastAsia"/>
        </w:rPr>
        <w:t xml:space="preserve">                &gt;</w:t>
      </w:r>
    </w:p>
    <w:p w14:paraId="3A758734">
      <w:pPr>
        <w:rPr>
          <w:rFonts w:hint="eastAsia"/>
        </w:rPr>
      </w:pPr>
      <w:r>
        <w:rPr>
          <w:rFonts w:hint="eastAsia"/>
        </w:rPr>
        <w:t xml:space="preserve">                    上传文件</w:t>
      </w:r>
    </w:p>
    <w:p w14:paraId="43827EDC">
      <w:pPr>
        <w:rPr>
          <w:rFonts w:hint="eastAsia"/>
        </w:rPr>
      </w:pPr>
      <w:r>
        <w:rPr>
          <w:rFonts w:hint="eastAsia"/>
        </w:rPr>
        <w:t xml:space="preserve">                &lt;/Button&gt;</w:t>
      </w:r>
    </w:p>
    <w:p w14:paraId="6C29A38B">
      <w:pPr>
        <w:rPr>
          <w:rFonts w:hint="eastAsia"/>
        </w:rPr>
      </w:pPr>
      <w:r>
        <w:rPr>
          <w:rFonts w:hint="eastAsia"/>
        </w:rPr>
        <w:t xml:space="preserve">                &lt;Button</w:t>
      </w:r>
    </w:p>
    <w:p w14:paraId="0EF239E8">
      <w:pPr>
        <w:rPr>
          <w:rFonts w:hint="eastAsia"/>
        </w:rPr>
      </w:pPr>
      <w:r>
        <w:rPr>
          <w:rFonts w:hint="eastAsia"/>
        </w:rPr>
        <w:t xml:space="preserve">                    v-if="</w:t>
      </w:r>
      <w:r>
        <w:rPr>
          <w:rFonts w:hint="eastAsia"/>
          <w:lang w:eastAsia="zh-CN"/>
        </w:rPr>
        <w:t>core</w:t>
      </w:r>
      <w:r>
        <w:rPr>
          <w:rFonts w:hint="eastAsia"/>
        </w:rPr>
        <w:t>ImgUrl"</w:t>
      </w:r>
    </w:p>
    <w:p w14:paraId="28B7F965">
      <w:pPr>
        <w:rPr>
          <w:rFonts w:hint="eastAsia"/>
        </w:rPr>
      </w:pPr>
      <w:r>
        <w:rPr>
          <w:rFonts w:hint="eastAsia"/>
        </w:rPr>
        <w:t xml:space="preserve">                    class="</w:t>
      </w:r>
      <w:r>
        <w:rPr>
          <w:rFonts w:hint="eastAsia"/>
          <w:lang w:eastAsia="zh-CN"/>
        </w:rPr>
        <w:t>core</w:t>
      </w:r>
      <w:r>
        <w:rPr>
          <w:rFonts w:hint="eastAsia"/>
        </w:rPr>
        <w:t>-btn"</w:t>
      </w:r>
    </w:p>
    <w:p w14:paraId="113AE889">
      <w:pPr>
        <w:rPr>
          <w:rFonts w:hint="eastAsia"/>
        </w:rPr>
      </w:pPr>
      <w:r>
        <w:rPr>
          <w:rFonts w:hint="eastAsia"/>
        </w:rPr>
        <w:t xml:space="preserve">                    :disabled="isProcessing"</w:t>
      </w:r>
    </w:p>
    <w:p w14:paraId="340E3862">
      <w:pPr>
        <w:rPr>
          <w:rFonts w:hint="eastAsia"/>
        </w:rPr>
      </w:pPr>
      <w:r>
        <w:rPr>
          <w:rFonts w:hint="eastAsia"/>
        </w:rPr>
        <w:t xml:space="preserve">                    @click="resetView"</w:t>
      </w:r>
    </w:p>
    <w:p w14:paraId="765DEB61">
      <w:pPr>
        <w:rPr>
          <w:rFonts w:hint="eastAsia"/>
        </w:rPr>
      </w:pPr>
      <w:r>
        <w:rPr>
          <w:rFonts w:hint="eastAsia"/>
        </w:rPr>
        <w:t xml:space="preserve">                &gt;</w:t>
      </w:r>
    </w:p>
    <w:p w14:paraId="1B39AF44">
      <w:pPr>
        <w:rPr>
          <w:rFonts w:hint="eastAsia"/>
        </w:rPr>
      </w:pPr>
      <w:r>
        <w:rPr>
          <w:rFonts w:hint="eastAsia"/>
        </w:rPr>
        <w:t xml:space="preserve">                    重置视图</w:t>
      </w:r>
    </w:p>
    <w:p w14:paraId="07D57C45">
      <w:pPr>
        <w:rPr>
          <w:rFonts w:hint="eastAsia"/>
        </w:rPr>
      </w:pPr>
      <w:r>
        <w:rPr>
          <w:rFonts w:hint="eastAsia"/>
        </w:rPr>
        <w:t xml:space="preserve">                &lt;/Button&gt;</w:t>
      </w:r>
    </w:p>
    <w:p w14:paraId="51463796">
      <w:pPr>
        <w:rPr>
          <w:rFonts w:hint="eastAsia"/>
        </w:rPr>
      </w:pPr>
      <w:r>
        <w:rPr>
          <w:rFonts w:hint="eastAsia"/>
        </w:rPr>
        <w:t xml:space="preserve">                &lt;Button</w:t>
      </w:r>
    </w:p>
    <w:p w14:paraId="4CC5149B">
      <w:pPr>
        <w:rPr>
          <w:rFonts w:hint="eastAsia"/>
        </w:rPr>
      </w:pPr>
      <w:r>
        <w:rPr>
          <w:rFonts w:hint="eastAsia"/>
        </w:rPr>
        <w:t xml:space="preserve">                    v-if="</w:t>
      </w:r>
      <w:r>
        <w:rPr>
          <w:rFonts w:hint="eastAsia"/>
          <w:lang w:eastAsia="zh-CN"/>
        </w:rPr>
        <w:t>core</w:t>
      </w:r>
      <w:r>
        <w:rPr>
          <w:rFonts w:hint="eastAsia"/>
        </w:rPr>
        <w:t>ImgUrl"</w:t>
      </w:r>
    </w:p>
    <w:p w14:paraId="70AAE811">
      <w:pPr>
        <w:rPr>
          <w:rFonts w:hint="eastAsia"/>
        </w:rPr>
      </w:pPr>
      <w:r>
        <w:rPr>
          <w:rFonts w:hint="eastAsia"/>
        </w:rPr>
        <w:t xml:space="preserve">                    class="</w:t>
      </w:r>
      <w:r>
        <w:rPr>
          <w:rFonts w:hint="eastAsia"/>
          <w:lang w:eastAsia="zh-CN"/>
        </w:rPr>
        <w:t>core</w:t>
      </w:r>
      <w:r>
        <w:rPr>
          <w:rFonts w:hint="eastAsia"/>
        </w:rPr>
        <w:t>-btn"</w:t>
      </w:r>
    </w:p>
    <w:p w14:paraId="0E01B76D">
      <w:pPr>
        <w:rPr>
          <w:rFonts w:hint="eastAsia"/>
        </w:rPr>
      </w:pPr>
      <w:r>
        <w:rPr>
          <w:rFonts w:hint="eastAsia"/>
        </w:rPr>
        <w:t xml:space="preserve">                    :disabled="isProcessing"</w:t>
      </w:r>
    </w:p>
    <w:p w14:paraId="2444E034">
      <w:pPr>
        <w:rPr>
          <w:rFonts w:hint="eastAsia"/>
        </w:rPr>
      </w:pPr>
      <w:r>
        <w:rPr>
          <w:rFonts w:hint="eastAsia"/>
        </w:rPr>
        <w:t xml:space="preserve">                    @click="closeImage"</w:t>
      </w:r>
    </w:p>
    <w:p w14:paraId="3AE63503">
      <w:pPr>
        <w:rPr>
          <w:rFonts w:hint="eastAsia"/>
        </w:rPr>
      </w:pPr>
      <w:r>
        <w:rPr>
          <w:rFonts w:hint="eastAsia"/>
        </w:rPr>
        <w:t xml:space="preserve">                &gt;</w:t>
      </w:r>
    </w:p>
    <w:p w14:paraId="52B42D84">
      <w:pPr>
        <w:rPr>
          <w:rFonts w:hint="eastAsia"/>
        </w:rPr>
      </w:pPr>
      <w:r>
        <w:rPr>
          <w:rFonts w:hint="eastAsia"/>
        </w:rPr>
        <w:t xml:space="preserve">                    关闭图片</w:t>
      </w:r>
    </w:p>
    <w:p w14:paraId="6271B0EB">
      <w:pPr>
        <w:rPr>
          <w:rFonts w:hint="eastAsia"/>
        </w:rPr>
      </w:pPr>
      <w:r>
        <w:rPr>
          <w:rFonts w:hint="eastAsia"/>
        </w:rPr>
        <w:t xml:space="preserve">                &lt;/Button&gt;</w:t>
      </w:r>
    </w:p>
    <w:p w14:paraId="3A73602D">
      <w:pPr>
        <w:rPr>
          <w:rFonts w:hint="eastAsia"/>
        </w:rPr>
      </w:pPr>
      <w:r>
        <w:rPr>
          <w:rFonts w:hint="eastAsia"/>
        </w:rPr>
        <w:t xml:space="preserve">            &lt;/div&gt;</w:t>
      </w:r>
    </w:p>
    <w:p w14:paraId="2FB80BEF">
      <w:pPr>
        <w:rPr>
          <w:rFonts w:hint="eastAsia"/>
        </w:rPr>
      </w:pPr>
    </w:p>
    <w:p w14:paraId="34F53BDA">
      <w:pPr>
        <w:rPr>
          <w:rFonts w:hint="eastAsia"/>
        </w:rPr>
      </w:pPr>
      <w:r>
        <w:rPr>
          <w:rFonts w:hint="eastAsia"/>
        </w:rPr>
        <w:t xml:space="preserve">            &lt;div</w:t>
      </w:r>
    </w:p>
    <w:p w14:paraId="5AE072D3">
      <w:pPr>
        <w:rPr>
          <w:rFonts w:hint="eastAsia"/>
        </w:rPr>
      </w:pPr>
      <w:r>
        <w:rPr>
          <w:rFonts w:hint="eastAsia"/>
        </w:rPr>
        <w:t xml:space="preserve">                ref="stage"</w:t>
      </w:r>
    </w:p>
    <w:p w14:paraId="0C438384">
      <w:pPr>
        <w:rPr>
          <w:rFonts w:hint="eastAsia"/>
        </w:rPr>
      </w:pPr>
      <w:r>
        <w:rPr>
          <w:rFonts w:hint="eastAsia"/>
        </w:rPr>
        <w:t xml:space="preserve">                class="stage"</w:t>
      </w:r>
    </w:p>
    <w:p w14:paraId="6A26E683">
      <w:pPr>
        <w:rPr>
          <w:rFonts w:hint="eastAsia"/>
        </w:rPr>
      </w:pPr>
      <w:r>
        <w:rPr>
          <w:rFonts w:hint="eastAsia"/>
        </w:rPr>
        <w:t xml:space="preserve">                @wheel.prevent="handleWheel"</w:t>
      </w:r>
    </w:p>
    <w:p w14:paraId="0FE99848">
      <w:pPr>
        <w:rPr>
          <w:rFonts w:hint="eastAsia"/>
        </w:rPr>
      </w:pPr>
      <w:r>
        <w:rPr>
          <w:rFonts w:hint="eastAsia"/>
        </w:rPr>
        <w:t xml:space="preserve">                @mousedown="startDrag"</w:t>
      </w:r>
    </w:p>
    <w:p w14:paraId="2AEA0669">
      <w:pPr>
        <w:rPr>
          <w:rFonts w:hint="eastAsia"/>
        </w:rPr>
      </w:pPr>
      <w:r>
        <w:rPr>
          <w:rFonts w:hint="eastAsia"/>
        </w:rPr>
        <w:t xml:space="preserve">                @mousemove="onDrag"</w:t>
      </w:r>
    </w:p>
    <w:p w14:paraId="7A5A41DD">
      <w:pPr>
        <w:rPr>
          <w:rFonts w:hint="eastAsia"/>
        </w:rPr>
      </w:pPr>
      <w:r>
        <w:rPr>
          <w:rFonts w:hint="eastAsia"/>
        </w:rPr>
        <w:t xml:space="preserve">                @mouseup="stopDrag"</w:t>
      </w:r>
    </w:p>
    <w:p w14:paraId="30F2AB4F">
      <w:pPr>
        <w:rPr>
          <w:rFonts w:hint="eastAsia"/>
        </w:rPr>
      </w:pPr>
      <w:r>
        <w:rPr>
          <w:rFonts w:hint="eastAsia"/>
        </w:rPr>
        <w:t xml:space="preserve">                @mouseleave="stopDrag"</w:t>
      </w:r>
    </w:p>
    <w:p w14:paraId="2966A311">
      <w:pPr>
        <w:rPr>
          <w:rFonts w:hint="eastAsia"/>
        </w:rPr>
      </w:pPr>
      <w:r>
        <w:rPr>
          <w:rFonts w:hint="eastAsia"/>
        </w:rPr>
        <w:t xml:space="preserve">            &gt;</w:t>
      </w:r>
    </w:p>
    <w:p w14:paraId="508DF665">
      <w:pPr>
        <w:rPr>
          <w:rFonts w:hint="eastAsia"/>
        </w:rPr>
      </w:pPr>
      <w:r>
        <w:rPr>
          <w:rFonts w:hint="eastAsia"/>
        </w:rPr>
        <w:t xml:space="preserve">                &lt;div v-if="!</w:t>
      </w:r>
      <w:r>
        <w:rPr>
          <w:rFonts w:hint="eastAsia"/>
          <w:lang w:eastAsia="zh-CN"/>
        </w:rPr>
        <w:t>core</w:t>
      </w:r>
      <w:r>
        <w:rPr>
          <w:rFonts w:hint="eastAsia"/>
        </w:rPr>
        <w:t>ImgUrl" class="placeholder"&gt;</w:t>
      </w:r>
    </w:p>
    <w:p w14:paraId="18DFFDD9">
      <w:pPr>
        <w:rPr>
          <w:rFonts w:hint="eastAsia"/>
        </w:rPr>
      </w:pPr>
      <w:r>
        <w:rPr>
          <w:rFonts w:hint="eastAsia"/>
        </w:rPr>
        <w:t xml:space="preserve">                    &lt;p&gt;请点击上方「上传文件」生成冲击危险云图&lt;/p&gt;</w:t>
      </w:r>
    </w:p>
    <w:p w14:paraId="0309F998">
      <w:pPr>
        <w:rPr>
          <w:rFonts w:hint="eastAsia"/>
        </w:rPr>
      </w:pPr>
      <w:r>
        <w:rPr>
          <w:rFonts w:hint="eastAsia"/>
        </w:rPr>
        <w:t xml:space="preserve">                &lt;/div&gt;</w:t>
      </w:r>
    </w:p>
    <w:p w14:paraId="498D9DF1">
      <w:pPr>
        <w:rPr>
          <w:rFonts w:hint="eastAsia"/>
        </w:rPr>
      </w:pPr>
      <w:r>
        <w:rPr>
          <w:rFonts w:hint="eastAsia"/>
        </w:rPr>
        <w:t xml:space="preserve">                &lt;img</w:t>
      </w:r>
    </w:p>
    <w:p w14:paraId="5BCAAE54">
      <w:pPr>
        <w:rPr>
          <w:rFonts w:hint="eastAsia"/>
        </w:rPr>
      </w:pPr>
      <w:r>
        <w:rPr>
          <w:rFonts w:hint="eastAsia"/>
        </w:rPr>
        <w:t xml:space="preserve">                    v-else</w:t>
      </w:r>
    </w:p>
    <w:p w14:paraId="0C46E926">
      <w:pPr>
        <w:rPr>
          <w:rFonts w:hint="eastAsia"/>
        </w:rPr>
      </w:pPr>
      <w:r>
        <w:rPr>
          <w:rFonts w:hint="eastAsia"/>
        </w:rPr>
        <w:t xml:space="preserve">                    ref="</w:t>
      </w:r>
      <w:r>
        <w:rPr>
          <w:rFonts w:hint="eastAsia"/>
          <w:lang w:eastAsia="zh-CN"/>
        </w:rPr>
        <w:t>core</w:t>
      </w:r>
      <w:r>
        <w:rPr>
          <w:rFonts w:hint="eastAsia"/>
        </w:rPr>
        <w:t>Image"</w:t>
      </w:r>
    </w:p>
    <w:p w14:paraId="4A171EC0">
      <w:pPr>
        <w:rPr>
          <w:rFonts w:hint="eastAsia"/>
        </w:rPr>
      </w:pPr>
      <w:r>
        <w:rPr>
          <w:rFonts w:hint="eastAsia"/>
        </w:rPr>
        <w:t xml:space="preserve">                    :src="</w:t>
      </w:r>
      <w:r>
        <w:rPr>
          <w:rFonts w:hint="eastAsia"/>
          <w:lang w:eastAsia="zh-CN"/>
        </w:rPr>
        <w:t>core</w:t>
      </w:r>
      <w:r>
        <w:rPr>
          <w:rFonts w:hint="eastAsia"/>
        </w:rPr>
        <w:t>ImgUrl"</w:t>
      </w:r>
    </w:p>
    <w:p w14:paraId="70E3E6EC">
      <w:pPr>
        <w:rPr>
          <w:rFonts w:hint="eastAsia"/>
        </w:rPr>
      </w:pPr>
      <w:r>
        <w:rPr>
          <w:rFonts w:hint="eastAsia"/>
        </w:rPr>
        <w:t xml:space="preserve">                    class="</w:t>
      </w:r>
      <w:r>
        <w:rPr>
          <w:rFonts w:hint="eastAsia"/>
          <w:lang w:eastAsia="zh-CN"/>
        </w:rPr>
        <w:t>core</w:t>
      </w:r>
      <w:r>
        <w:rPr>
          <w:rFonts w:hint="eastAsia"/>
        </w:rPr>
        <w:t>-image"</w:t>
      </w:r>
    </w:p>
    <w:p w14:paraId="352C5257">
      <w:pPr>
        <w:rPr>
          <w:rFonts w:hint="eastAsia"/>
        </w:rPr>
      </w:pPr>
      <w:r>
        <w:rPr>
          <w:rFonts w:hint="eastAsia"/>
        </w:rPr>
        <w:t xml:space="preserve">                    :style="imageStyle"</w:t>
      </w:r>
    </w:p>
    <w:p w14:paraId="74FAA1C0">
      <w:pPr>
        <w:rPr>
          <w:rFonts w:hint="eastAsia"/>
        </w:rPr>
      </w:pPr>
      <w:r>
        <w:rPr>
          <w:rFonts w:hint="eastAsia"/>
        </w:rPr>
        <w:t xml:space="preserve">                    alt="</w:t>
      </w:r>
      <w:r>
        <w:rPr>
          <w:rFonts w:hint="eastAsia"/>
          <w:lang w:eastAsia="zh-CN"/>
        </w:rPr>
        <w:t>core</w:t>
      </w:r>
      <w:r>
        <w:rPr>
          <w:rFonts w:hint="eastAsia"/>
        </w:rPr>
        <w:t xml:space="preserve"> result"</w:t>
      </w:r>
    </w:p>
    <w:p w14:paraId="7759F727">
      <w:pPr>
        <w:rPr>
          <w:rFonts w:hint="eastAsia"/>
        </w:rPr>
      </w:pPr>
      <w:r>
        <w:rPr>
          <w:rFonts w:hint="eastAsia"/>
        </w:rPr>
        <w:t xml:space="preserve">                    draggable="false"</w:t>
      </w:r>
    </w:p>
    <w:p w14:paraId="403ACD68">
      <w:pPr>
        <w:rPr>
          <w:rFonts w:hint="eastAsia"/>
        </w:rPr>
      </w:pPr>
      <w:r>
        <w:rPr>
          <w:rFonts w:hint="eastAsia"/>
        </w:rPr>
        <w:t xml:space="preserve">                    @load="resetView"</w:t>
      </w:r>
    </w:p>
    <w:p w14:paraId="0C45FF91">
      <w:pPr>
        <w:rPr>
          <w:rFonts w:hint="eastAsia"/>
        </w:rPr>
      </w:pPr>
      <w:r>
        <w:rPr>
          <w:rFonts w:hint="eastAsia"/>
        </w:rPr>
        <w:t xml:space="preserve">                    @error="handleImageError"</w:t>
      </w:r>
    </w:p>
    <w:p w14:paraId="71106030">
      <w:pPr>
        <w:rPr>
          <w:rFonts w:hint="eastAsia"/>
        </w:rPr>
      </w:pPr>
      <w:r>
        <w:rPr>
          <w:rFonts w:hint="eastAsia"/>
        </w:rPr>
        <w:t xml:space="preserve">                &gt;</w:t>
      </w:r>
    </w:p>
    <w:p w14:paraId="352D206F">
      <w:pPr>
        <w:rPr>
          <w:rFonts w:hint="eastAsia"/>
        </w:rPr>
      </w:pPr>
      <w:r>
        <w:rPr>
          <w:rFonts w:hint="eastAsia"/>
        </w:rPr>
        <w:t xml:space="preserve">            &lt;/div&gt;</w:t>
      </w:r>
    </w:p>
    <w:p w14:paraId="3B7E6387">
      <w:pPr>
        <w:rPr>
          <w:rFonts w:hint="eastAsia"/>
        </w:rPr>
      </w:pPr>
      <w:r>
        <w:rPr>
          <w:rFonts w:hint="eastAsia"/>
        </w:rPr>
        <w:t xml:space="preserve">        &lt;/main&gt;</w:t>
      </w:r>
    </w:p>
    <w:p w14:paraId="60C2ADDC">
      <w:pPr>
        <w:rPr>
          <w:rFonts w:hint="eastAsia"/>
        </w:rPr>
      </w:pPr>
      <w:r>
        <w:rPr>
          <w:rFonts w:hint="eastAsia"/>
        </w:rPr>
        <w:t xml:space="preserve">        &lt;!-- 右拖拽手柄 --&gt;</w:t>
      </w:r>
    </w:p>
    <w:p w14:paraId="79FF68D4">
      <w:pPr>
        <w:rPr>
          <w:rFonts w:hint="eastAsia"/>
        </w:rPr>
      </w:pPr>
      <w:r>
        <w:rPr>
          <w:rFonts w:hint="eastAsia"/>
        </w:rPr>
        <w:t xml:space="preserve">        &lt;div</w:t>
      </w:r>
    </w:p>
    <w:p w14:paraId="17C9A618">
      <w:pPr>
        <w:rPr>
          <w:rFonts w:hint="eastAsia"/>
        </w:rPr>
      </w:pPr>
      <w:r>
        <w:rPr>
          <w:rFonts w:hint="eastAsia"/>
        </w:rPr>
        <w:t xml:space="preserve">            class="resize-handle"</w:t>
      </w:r>
    </w:p>
    <w:p w14:paraId="67E65944">
      <w:pPr>
        <w:rPr>
          <w:rFonts w:hint="eastAsia"/>
        </w:rPr>
      </w:pPr>
      <w:r>
        <w:rPr>
          <w:rFonts w:hint="eastAsia"/>
        </w:rPr>
        <w:t xml:space="preserve">            :class="{ active: resizing === 'right' }"</w:t>
      </w:r>
    </w:p>
    <w:p w14:paraId="2EF045E0">
      <w:pPr>
        <w:rPr>
          <w:rFonts w:hint="eastAsia"/>
        </w:rPr>
      </w:pPr>
      <w:r>
        <w:rPr>
          <w:rFonts w:hint="eastAsia"/>
        </w:rPr>
        <w:t xml:space="preserve">            @mousedown.prevent="startResize('right', $event)"</w:t>
      </w:r>
    </w:p>
    <w:p w14:paraId="40B83DC9">
      <w:pPr>
        <w:rPr>
          <w:rFonts w:hint="eastAsia"/>
        </w:rPr>
      </w:pPr>
      <w:r>
        <w:rPr>
          <w:rFonts w:hint="eastAsia"/>
        </w:rPr>
        <w:t xml:space="preserve">        &gt;</w:t>
      </w:r>
    </w:p>
    <w:p w14:paraId="65278511">
      <w:pPr>
        <w:rPr>
          <w:rFonts w:hint="eastAsia"/>
        </w:rPr>
      </w:pPr>
      <w:r>
        <w:rPr>
          <w:rFonts w:hint="eastAsia"/>
        </w:rPr>
        <w:t xml:space="preserve">            &lt;div class="resize-grip"&gt;&lt;/div&gt;</w:t>
      </w:r>
    </w:p>
    <w:p w14:paraId="1A4877D6">
      <w:pPr>
        <w:rPr>
          <w:rFonts w:hint="eastAsia"/>
        </w:rPr>
      </w:pPr>
      <w:r>
        <w:rPr>
          <w:rFonts w:hint="eastAsia"/>
        </w:rPr>
        <w:t xml:space="preserve">        &lt;/div&gt;</w:t>
      </w:r>
    </w:p>
    <w:p w14:paraId="4B970A95">
      <w:pPr>
        <w:rPr>
          <w:rFonts w:hint="eastAsia"/>
        </w:rPr>
      </w:pPr>
      <w:r>
        <w:rPr>
          <w:rFonts w:hint="eastAsia"/>
        </w:rPr>
        <w:t xml:space="preserve">        &lt;!-- 右看板 --&gt;</w:t>
      </w:r>
    </w:p>
    <w:p w14:paraId="037A2CAE">
      <w:pPr>
        <w:rPr>
          <w:rFonts w:hint="eastAsia"/>
        </w:rPr>
      </w:pPr>
      <w:r>
        <w:rPr>
          <w:rFonts w:hint="eastAsia"/>
        </w:rPr>
        <w:t xml:space="preserve">        &lt;aside</w:t>
      </w:r>
    </w:p>
    <w:p w14:paraId="36504614">
      <w:pPr>
        <w:rPr>
          <w:rFonts w:hint="eastAsia"/>
        </w:rPr>
      </w:pPr>
      <w:r>
        <w:rPr>
          <w:rFonts w:hint="eastAsia"/>
        </w:rPr>
        <w:t xml:space="preserve">            class="side-panel right-panel"</w:t>
      </w:r>
    </w:p>
    <w:p w14:paraId="71E7062D">
      <w:pPr>
        <w:rPr>
          <w:rFonts w:hint="eastAsia"/>
        </w:rPr>
      </w:pPr>
      <w:r>
        <w:rPr>
          <w:rFonts w:hint="eastAsia"/>
        </w:rPr>
        <w:t xml:space="preserve">            :style="{ width: rightWidth + 'px' }"</w:t>
      </w:r>
    </w:p>
    <w:p w14:paraId="00C04A83">
      <w:pPr>
        <w:rPr>
          <w:rFonts w:hint="eastAsia"/>
        </w:rPr>
      </w:pPr>
      <w:r>
        <w:rPr>
          <w:rFonts w:hint="eastAsia"/>
        </w:rPr>
        <w:t xml:space="preserve">        &gt;</w:t>
      </w:r>
    </w:p>
    <w:p w14:paraId="0E7FC009">
      <w:pPr>
        <w:rPr>
          <w:rFonts w:hint="eastAsia"/>
        </w:rPr>
      </w:pPr>
      <w:r>
        <w:rPr>
          <w:rFonts w:hint="eastAsia"/>
        </w:rPr>
        <w:t xml:space="preserve">            &lt;section class="panel-card"&gt;</w:t>
      </w:r>
    </w:p>
    <w:p w14:paraId="50310D98">
      <w:pPr>
        <w:rPr>
          <w:rFonts w:hint="eastAsia"/>
        </w:rPr>
      </w:pPr>
      <w:r>
        <w:rPr>
          <w:rFonts w:hint="eastAsia"/>
        </w:rPr>
        <w:t xml:space="preserve">                &lt;div class="panel-title"&gt;风险等级分布&lt;/div&gt;</w:t>
      </w:r>
    </w:p>
    <w:p w14:paraId="43FD4668">
      <w:pPr>
        <w:rPr>
          <w:rFonts w:hint="eastAsia"/>
        </w:rPr>
      </w:pPr>
      <w:r>
        <w:rPr>
          <w:rFonts w:hint="eastAsia"/>
        </w:rPr>
        <w:t xml:space="preserve">                &lt;span class="angle1"&gt;&lt;/span&gt;&lt;span class="angle2"&gt;&lt;/span&gt;</w:t>
      </w:r>
    </w:p>
    <w:p w14:paraId="6055FDEB">
      <w:pPr>
        <w:rPr>
          <w:rFonts w:hint="eastAsia"/>
        </w:rPr>
      </w:pPr>
      <w:r>
        <w:rPr>
          <w:rFonts w:hint="eastAsia"/>
        </w:rPr>
        <w:t xml:space="preserve">                &lt;span class="angle3"&gt;&lt;/span&gt;&lt;span class="angle4"&gt;&lt;/span&gt;</w:t>
      </w:r>
    </w:p>
    <w:p w14:paraId="54889473">
      <w:pPr>
        <w:rPr>
          <w:rFonts w:hint="eastAsia"/>
        </w:rPr>
      </w:pPr>
      <w:r>
        <w:rPr>
          <w:rFonts w:hint="eastAsia"/>
        </w:rPr>
        <w:t xml:space="preserve">                &lt;div id="riskChart" class="chart-box"&gt;&lt;/div&gt;</w:t>
      </w:r>
    </w:p>
    <w:p w14:paraId="62376118">
      <w:pPr>
        <w:rPr>
          <w:rFonts w:hint="eastAsia"/>
        </w:rPr>
      </w:pPr>
      <w:r>
        <w:rPr>
          <w:rFonts w:hint="eastAsia"/>
        </w:rPr>
        <w:t xml:space="preserve">            &lt;/section&gt;</w:t>
      </w:r>
    </w:p>
    <w:p w14:paraId="77B54CA0">
      <w:pPr>
        <w:rPr>
          <w:rFonts w:hint="eastAsia"/>
        </w:rPr>
      </w:pPr>
      <w:r>
        <w:rPr>
          <w:rFonts w:hint="eastAsia"/>
        </w:rPr>
        <w:t xml:space="preserve">            &lt;section class="panel-card"&gt;</w:t>
      </w:r>
    </w:p>
    <w:p w14:paraId="1670932A">
      <w:pPr>
        <w:rPr>
          <w:rFonts w:hint="eastAsia"/>
        </w:rPr>
      </w:pPr>
      <w:r>
        <w:rPr>
          <w:rFonts w:hint="eastAsia"/>
        </w:rPr>
        <w:t xml:space="preserve">                &lt;div class="panel-title"&gt;事件类型统计&lt;/div&gt;</w:t>
      </w:r>
    </w:p>
    <w:p w14:paraId="177F52DD">
      <w:pPr>
        <w:rPr>
          <w:rFonts w:hint="eastAsia"/>
        </w:rPr>
      </w:pPr>
      <w:r>
        <w:rPr>
          <w:rFonts w:hint="eastAsia"/>
        </w:rPr>
        <w:t xml:space="preserve">                &lt;span class="angle1"&gt;&lt;/span&gt;&lt;span class="angle2"&gt;&lt;/span&gt;</w:t>
      </w:r>
    </w:p>
    <w:p w14:paraId="5AEFC00F">
      <w:pPr>
        <w:rPr>
          <w:rFonts w:hint="eastAsia"/>
        </w:rPr>
      </w:pPr>
      <w:r>
        <w:rPr>
          <w:rFonts w:hint="eastAsia"/>
        </w:rPr>
        <w:t xml:space="preserve">                &lt;span class="angle3"&gt;&lt;/span&gt;&lt;span class="angle4"&gt;&lt;/span&gt;</w:t>
      </w:r>
    </w:p>
    <w:p w14:paraId="7E5A250D">
      <w:pPr>
        <w:rPr>
          <w:rFonts w:hint="eastAsia"/>
        </w:rPr>
      </w:pPr>
      <w:r>
        <w:rPr>
          <w:rFonts w:hint="eastAsia"/>
        </w:rPr>
        <w:t xml:space="preserve">                &lt;div id="eventTypeChart" class="chart-box"&gt;&lt;/div&gt;</w:t>
      </w:r>
    </w:p>
    <w:p w14:paraId="754D75DF">
      <w:pPr>
        <w:rPr>
          <w:rFonts w:hint="eastAsia"/>
        </w:rPr>
      </w:pPr>
      <w:r>
        <w:rPr>
          <w:rFonts w:hint="eastAsia"/>
        </w:rPr>
        <w:t xml:space="preserve">            &lt;/section&gt;</w:t>
      </w:r>
    </w:p>
    <w:p w14:paraId="1D6F669D">
      <w:pPr>
        <w:rPr>
          <w:rFonts w:hint="eastAsia"/>
        </w:rPr>
      </w:pPr>
      <w:r>
        <w:rPr>
          <w:rFonts w:hint="eastAsia"/>
        </w:rPr>
        <w:t xml:space="preserve">            &lt;section class="panel-card"&gt;</w:t>
      </w:r>
    </w:p>
    <w:p w14:paraId="3952617C">
      <w:pPr>
        <w:rPr>
          <w:rFonts w:hint="eastAsia"/>
        </w:rPr>
      </w:pPr>
      <w:r>
        <w:rPr>
          <w:rFonts w:hint="eastAsia"/>
        </w:rPr>
        <w:t xml:space="preserve">                &lt;div class="panel-title"&gt;24 小时事件趋势&lt;/div&gt;</w:t>
      </w:r>
    </w:p>
    <w:p w14:paraId="5D7006C6">
      <w:pPr>
        <w:rPr>
          <w:rFonts w:hint="eastAsia"/>
        </w:rPr>
      </w:pPr>
      <w:r>
        <w:rPr>
          <w:rFonts w:hint="eastAsia"/>
        </w:rPr>
        <w:t xml:space="preserve">                &lt;span class="angle1"&gt;&lt;/span&gt;&lt;span class="angle2"&gt;&lt;/span&gt;</w:t>
      </w:r>
    </w:p>
    <w:p w14:paraId="0DBDA349">
      <w:pPr>
        <w:rPr>
          <w:rFonts w:hint="eastAsia"/>
        </w:rPr>
      </w:pPr>
      <w:r>
        <w:rPr>
          <w:rFonts w:hint="eastAsia"/>
        </w:rPr>
        <w:t xml:space="preserve">                &lt;span class="angle3"&gt;&lt;/span&gt;&lt;span class="angle4"&gt;&lt;/span&gt;</w:t>
      </w:r>
    </w:p>
    <w:p w14:paraId="3B82DFBC">
      <w:pPr>
        <w:rPr>
          <w:rFonts w:hint="eastAsia"/>
        </w:rPr>
      </w:pPr>
      <w:r>
        <w:rPr>
          <w:rFonts w:hint="eastAsia"/>
        </w:rPr>
        <w:t xml:space="preserve">                &lt;div id="trendChart" class="chart-box"&gt;&lt;/div&gt;</w:t>
      </w:r>
    </w:p>
    <w:p w14:paraId="05FF390B">
      <w:pPr>
        <w:rPr>
          <w:rFonts w:hint="eastAsia"/>
        </w:rPr>
      </w:pPr>
      <w:r>
        <w:rPr>
          <w:rFonts w:hint="eastAsia"/>
        </w:rPr>
        <w:t xml:space="preserve">            &lt;/section&gt;</w:t>
      </w:r>
    </w:p>
    <w:p w14:paraId="36F32CE7">
      <w:pPr>
        <w:rPr>
          <w:rFonts w:hint="eastAsia"/>
        </w:rPr>
      </w:pPr>
      <w:r>
        <w:rPr>
          <w:rFonts w:hint="eastAsia"/>
        </w:rPr>
        <w:t xml:space="preserve">            &lt;section class="panel-card"&gt;</w:t>
      </w:r>
    </w:p>
    <w:p w14:paraId="4DF906E2">
      <w:pPr>
        <w:rPr>
          <w:rFonts w:hint="eastAsia"/>
        </w:rPr>
      </w:pPr>
      <w:r>
        <w:rPr>
          <w:rFonts w:hint="eastAsia"/>
        </w:rPr>
        <w:t xml:space="preserve">                &lt;div class="panel-title"&gt;冲击危险指标&lt;/div&gt;</w:t>
      </w:r>
    </w:p>
    <w:p w14:paraId="2A7B2FA3">
      <w:pPr>
        <w:rPr>
          <w:rFonts w:hint="eastAsia"/>
        </w:rPr>
      </w:pPr>
      <w:r>
        <w:rPr>
          <w:rFonts w:hint="eastAsia"/>
        </w:rPr>
        <w:t xml:space="preserve">                &lt;span class="angle1"&gt;&lt;/span&gt;&lt;span class="angle2"&gt;&lt;/span&gt;</w:t>
      </w:r>
    </w:p>
    <w:p w14:paraId="4E917698">
      <w:pPr>
        <w:rPr>
          <w:rFonts w:hint="eastAsia"/>
        </w:rPr>
      </w:pPr>
      <w:r>
        <w:rPr>
          <w:rFonts w:hint="eastAsia"/>
        </w:rPr>
        <w:t xml:space="preserve">                &lt;span class="angle3"&gt;&lt;/span&gt;&lt;span class="angle4"&gt;&lt;/span&gt;</w:t>
      </w:r>
    </w:p>
    <w:p w14:paraId="738A3B7B">
      <w:pPr>
        <w:rPr>
          <w:rFonts w:hint="eastAsia"/>
        </w:rPr>
      </w:pPr>
      <w:r>
        <w:rPr>
          <w:rFonts w:hint="eastAsia"/>
        </w:rPr>
        <w:t xml:space="preserve">                &lt;div id="radarChart" class="chart-box"&gt;&lt;/div&gt;</w:t>
      </w:r>
    </w:p>
    <w:p w14:paraId="42819F05">
      <w:pPr>
        <w:rPr>
          <w:rFonts w:hint="eastAsia"/>
        </w:rPr>
      </w:pPr>
      <w:r>
        <w:rPr>
          <w:rFonts w:hint="eastAsia"/>
        </w:rPr>
        <w:t xml:space="preserve">            &lt;/section&gt;</w:t>
      </w:r>
    </w:p>
    <w:p w14:paraId="4B11ED8E">
      <w:pPr>
        <w:rPr>
          <w:rFonts w:hint="eastAsia"/>
        </w:rPr>
      </w:pPr>
      <w:r>
        <w:rPr>
          <w:rFonts w:hint="eastAsia"/>
        </w:rPr>
        <w:t xml:space="preserve">        &lt;/aside&gt;</w:t>
      </w:r>
    </w:p>
    <w:p w14:paraId="52D9579D">
      <w:pPr>
        <w:rPr>
          <w:rFonts w:hint="eastAsia"/>
        </w:rPr>
      </w:pPr>
      <w:r>
        <w:rPr>
          <w:rFonts w:hint="eastAsia"/>
        </w:rPr>
        <w:t xml:space="preserve">        &lt;div v-if="isProcessing" class="processing-mask"&gt;</w:t>
      </w:r>
    </w:p>
    <w:p w14:paraId="2C2B4A7E">
      <w:pPr>
        <w:rPr>
          <w:rFonts w:hint="eastAsia"/>
        </w:rPr>
      </w:pPr>
      <w:r>
        <w:rPr>
          <w:rFonts w:hint="eastAsia"/>
        </w:rPr>
        <w:t xml:space="preserve">            &lt;div class="processing-card"&gt;</w:t>
      </w:r>
    </w:p>
    <w:p w14:paraId="0C237B01">
      <w:pPr>
        <w:rPr>
          <w:rFonts w:hint="eastAsia"/>
        </w:rPr>
      </w:pPr>
      <w:r>
        <w:rPr>
          <w:rFonts w:hint="eastAsia"/>
        </w:rPr>
        <w:t xml:space="preserve">                &lt;Spin size="large"&gt;&lt;/Spin&gt;</w:t>
      </w:r>
    </w:p>
    <w:p w14:paraId="07E2460F">
      <w:pPr>
        <w:rPr>
          <w:rFonts w:hint="eastAsia"/>
        </w:rPr>
      </w:pPr>
      <w:r>
        <w:rPr>
          <w:rFonts w:hint="eastAsia"/>
        </w:rPr>
        <w:t xml:space="preserve">                &lt;p&gt;处理中，请稍候...&lt;/p&gt;</w:t>
      </w:r>
    </w:p>
    <w:p w14:paraId="6BAFAACC">
      <w:pPr>
        <w:rPr>
          <w:rFonts w:hint="eastAsia"/>
        </w:rPr>
      </w:pPr>
      <w:r>
        <w:rPr>
          <w:rFonts w:hint="eastAsia"/>
        </w:rPr>
        <w:t xml:space="preserve">            &lt;/div&gt;</w:t>
      </w:r>
    </w:p>
    <w:p w14:paraId="4268BB99">
      <w:pPr>
        <w:rPr>
          <w:rFonts w:hint="eastAsia"/>
        </w:rPr>
      </w:pPr>
      <w:r>
        <w:rPr>
          <w:rFonts w:hint="eastAsia"/>
        </w:rPr>
        <w:t xml:space="preserve">        &lt;/div&gt;</w:t>
      </w:r>
    </w:p>
    <w:p w14:paraId="115C3AB0">
      <w:pPr>
        <w:rPr>
          <w:rFonts w:hint="eastAsia"/>
        </w:rPr>
      </w:pPr>
      <w:r>
        <w:rPr>
          <w:rFonts w:hint="eastAsia"/>
        </w:rPr>
        <w:t xml:space="preserve">    &lt;/div&gt;</w:t>
      </w:r>
    </w:p>
    <w:p w14:paraId="5CB8630D">
      <w:pPr>
        <w:rPr>
          <w:rFonts w:hint="eastAsia"/>
        </w:rPr>
      </w:pPr>
      <w:r>
        <w:rPr>
          <w:rFonts w:hint="eastAsia"/>
        </w:rPr>
        <w:t>&lt;/template&gt;</w:t>
      </w:r>
    </w:p>
    <w:p w14:paraId="4DA842D3">
      <w:pPr>
        <w:rPr>
          <w:rFonts w:hint="eastAsia"/>
        </w:rPr>
      </w:pPr>
      <w:r>
        <w:rPr>
          <w:rFonts w:hint="eastAsia"/>
        </w:rPr>
        <w:t>&lt;script&gt;</w:t>
      </w:r>
    </w:p>
    <w:p w14:paraId="111A8A72">
      <w:pPr>
        <w:rPr>
          <w:rFonts w:hint="eastAsia"/>
        </w:rPr>
      </w:pPr>
      <w:r>
        <w:rPr>
          <w:rFonts w:hint="eastAsia"/>
        </w:rPr>
        <w:t>import { generate</w:t>
      </w:r>
      <w:r>
        <w:rPr>
          <w:rFonts w:hint="eastAsia"/>
          <w:lang w:eastAsia="zh-CN"/>
        </w:rPr>
        <w:t>core</w:t>
      </w:r>
      <w:r>
        <w:rPr>
          <w:rFonts w:hint="eastAsia"/>
        </w:rPr>
        <w:t>Map } from "@/lib/</w:t>
      </w:r>
      <w:r>
        <w:rPr>
          <w:rFonts w:hint="eastAsia"/>
          <w:lang w:eastAsia="zh-CN"/>
        </w:rPr>
        <w:t>core</w:t>
      </w:r>
      <w:r>
        <w:rPr>
          <w:rFonts w:hint="eastAsia"/>
        </w:rPr>
        <w:t>.js";</w:t>
      </w:r>
    </w:p>
    <w:p w14:paraId="362FF7F4">
      <w:pPr>
        <w:rPr>
          <w:rFonts w:hint="eastAsia"/>
        </w:rPr>
      </w:pPr>
      <w:r>
        <w:rPr>
          <w:rFonts w:hint="eastAsia"/>
        </w:rPr>
        <w:t>const RISK_COLORS = {</w:t>
      </w:r>
    </w:p>
    <w:p w14:paraId="3914402D">
      <w:pPr>
        <w:rPr>
          <w:rFonts w:hint="eastAsia"/>
        </w:rPr>
      </w:pPr>
      <w:r>
        <w:rPr>
          <w:rFonts w:hint="eastAsia"/>
        </w:rPr>
        <w:t xml:space="preserve">    extreme: '#ff4d4f',</w:t>
      </w:r>
    </w:p>
    <w:p w14:paraId="09B60589">
      <w:pPr>
        <w:rPr>
          <w:rFonts w:hint="eastAsia"/>
        </w:rPr>
      </w:pPr>
      <w:r>
        <w:rPr>
          <w:rFonts w:hint="eastAsia"/>
        </w:rPr>
        <w:t xml:space="preserve">    high: '#faad14',</w:t>
      </w:r>
    </w:p>
    <w:p w14:paraId="61757E8B">
      <w:pPr>
        <w:rPr>
          <w:rFonts w:hint="eastAsia"/>
        </w:rPr>
      </w:pPr>
      <w:r>
        <w:rPr>
          <w:rFonts w:hint="eastAsia"/>
        </w:rPr>
        <w:t xml:space="preserve">    medium: '#fadb14',</w:t>
      </w:r>
    </w:p>
    <w:p w14:paraId="1CA771CD">
      <w:pPr>
        <w:rPr>
          <w:rFonts w:hint="eastAsia"/>
        </w:rPr>
      </w:pPr>
      <w:r>
        <w:rPr>
          <w:rFonts w:hint="eastAsia"/>
        </w:rPr>
        <w:t xml:space="preserve">    low: '#36cfc9'</w:t>
      </w:r>
    </w:p>
    <w:p w14:paraId="3A31215C">
      <w:pPr>
        <w:rPr>
          <w:rFonts w:hint="eastAsia"/>
        </w:rPr>
      </w:pPr>
      <w:r>
        <w:rPr>
          <w:rFonts w:hint="eastAsia"/>
        </w:rPr>
        <w:t>};</w:t>
      </w:r>
    </w:p>
    <w:p w14:paraId="0E2E1771">
      <w:pPr>
        <w:rPr>
          <w:rFonts w:hint="eastAsia"/>
        </w:rPr>
      </w:pPr>
      <w:r>
        <w:rPr>
          <w:rFonts w:hint="eastAsia"/>
        </w:rPr>
        <w:t>export default {</w:t>
      </w:r>
    </w:p>
    <w:p w14:paraId="32B93BAC">
      <w:pPr>
        <w:rPr>
          <w:rFonts w:hint="eastAsia"/>
        </w:rPr>
      </w:pPr>
      <w:r>
        <w:rPr>
          <w:rFonts w:hint="eastAsia"/>
        </w:rPr>
        <w:t xml:space="preserve">    name: "page5",</w:t>
      </w:r>
    </w:p>
    <w:p w14:paraId="78B3B9EB">
      <w:pPr>
        <w:rPr>
          <w:rFonts w:hint="eastAsia"/>
        </w:rPr>
      </w:pPr>
      <w:r>
        <w:rPr>
          <w:rFonts w:hint="eastAsia"/>
        </w:rPr>
        <w:t xml:space="preserve">    data() {</w:t>
      </w:r>
    </w:p>
    <w:p w14:paraId="335B3DD9">
      <w:pPr>
        <w:rPr>
          <w:rFonts w:hint="eastAsia"/>
        </w:rPr>
      </w:pPr>
      <w:r>
        <w:rPr>
          <w:rFonts w:hint="eastAsia"/>
        </w:rPr>
        <w:t xml:space="preserve">        return {</w:t>
      </w:r>
    </w:p>
    <w:p w14:paraId="44A263D6">
      <w:pPr>
        <w:rPr>
          <w:rFonts w:hint="eastAsia"/>
        </w:rPr>
      </w:pPr>
      <w:r>
        <w:rPr>
          <w:rFonts w:hint="eastAsia"/>
        </w:rPr>
        <w:t xml:space="preserve">            </w:t>
      </w:r>
      <w:r>
        <w:rPr>
          <w:rFonts w:hint="eastAsia"/>
          <w:lang w:eastAsia="zh-CN"/>
        </w:rPr>
        <w:t>core</w:t>
      </w:r>
      <w:r>
        <w:rPr>
          <w:rFonts w:hint="eastAsia"/>
        </w:rPr>
        <w:t>ImgUrl: "",</w:t>
      </w:r>
    </w:p>
    <w:p w14:paraId="0DEA0907">
      <w:pPr>
        <w:rPr>
          <w:rFonts w:hint="eastAsia"/>
        </w:rPr>
      </w:pPr>
      <w:r>
        <w:rPr>
          <w:rFonts w:hint="eastAsia"/>
        </w:rPr>
        <w:t xml:space="preserve">            scale: 1,</w:t>
      </w:r>
    </w:p>
    <w:p w14:paraId="0627E4C6">
      <w:pPr>
        <w:rPr>
          <w:rFonts w:hint="eastAsia"/>
        </w:rPr>
      </w:pPr>
      <w:r>
        <w:rPr>
          <w:rFonts w:hint="eastAsia"/>
        </w:rPr>
        <w:t xml:space="preserve">            minScale: 0.2,</w:t>
      </w:r>
    </w:p>
    <w:p w14:paraId="31494156">
      <w:pPr>
        <w:rPr>
          <w:rFonts w:hint="eastAsia"/>
        </w:rPr>
      </w:pPr>
      <w:r>
        <w:rPr>
          <w:rFonts w:hint="eastAsia"/>
        </w:rPr>
        <w:t xml:space="preserve">            maxScale: 8,</w:t>
      </w:r>
    </w:p>
    <w:p w14:paraId="573160E0">
      <w:pPr>
        <w:rPr>
          <w:rFonts w:hint="eastAsia"/>
        </w:rPr>
      </w:pPr>
      <w:r>
        <w:rPr>
          <w:rFonts w:hint="eastAsia"/>
        </w:rPr>
        <w:t xml:space="preserve">            offsetX: 0,</w:t>
      </w:r>
    </w:p>
    <w:p w14:paraId="0E425879">
      <w:pPr>
        <w:rPr>
          <w:rFonts w:hint="eastAsia"/>
        </w:rPr>
      </w:pPr>
      <w:r>
        <w:rPr>
          <w:rFonts w:hint="eastAsia"/>
        </w:rPr>
        <w:t xml:space="preserve">            offsetY: 0,</w:t>
      </w:r>
    </w:p>
    <w:p w14:paraId="2425DDE3">
      <w:pPr>
        <w:rPr>
          <w:rFonts w:hint="eastAsia"/>
        </w:rPr>
      </w:pPr>
      <w:r>
        <w:rPr>
          <w:rFonts w:hint="eastAsia"/>
        </w:rPr>
        <w:t xml:space="preserve">            dragging: false,</w:t>
      </w:r>
    </w:p>
    <w:p w14:paraId="0B4EE869">
      <w:pPr>
        <w:rPr>
          <w:rFonts w:hint="eastAsia"/>
        </w:rPr>
      </w:pPr>
      <w:r>
        <w:rPr>
          <w:rFonts w:hint="eastAsia"/>
        </w:rPr>
        <w:t xml:space="preserve">            dragStartX: 0,</w:t>
      </w:r>
    </w:p>
    <w:p w14:paraId="47A0A1F6">
      <w:pPr>
        <w:rPr>
          <w:rFonts w:hint="eastAsia"/>
        </w:rPr>
      </w:pPr>
      <w:r>
        <w:rPr>
          <w:rFonts w:hint="eastAsia"/>
        </w:rPr>
        <w:t xml:space="preserve">            dragStartY: 0,</w:t>
      </w:r>
    </w:p>
    <w:p w14:paraId="09753E7A">
      <w:pPr>
        <w:rPr>
          <w:rFonts w:hint="eastAsia"/>
        </w:rPr>
      </w:pPr>
      <w:r>
        <w:rPr>
          <w:rFonts w:hint="eastAsia"/>
        </w:rPr>
        <w:t xml:space="preserve">            originOffsetX: 0,</w:t>
      </w:r>
    </w:p>
    <w:p w14:paraId="4A49B019">
      <w:pPr>
        <w:rPr>
          <w:rFonts w:hint="eastAsia"/>
        </w:rPr>
      </w:pPr>
      <w:r>
        <w:rPr>
          <w:rFonts w:hint="eastAsia"/>
        </w:rPr>
        <w:t xml:space="preserve">            originOffsetY: 0,</w:t>
      </w:r>
    </w:p>
    <w:p w14:paraId="2A00D4FA">
      <w:pPr>
        <w:rPr>
          <w:rFonts w:hint="eastAsia"/>
        </w:rPr>
      </w:pPr>
      <w:r>
        <w:rPr>
          <w:rFonts w:hint="eastAsia"/>
        </w:rPr>
        <w:t xml:space="preserve">            isProcessing: false,</w:t>
      </w:r>
    </w:p>
    <w:p w14:paraId="696351A6">
      <w:pPr>
        <w:rPr>
          <w:rFonts w:hint="eastAsia"/>
        </w:rPr>
      </w:pPr>
      <w:r>
        <w:rPr>
          <w:rFonts w:hint="eastAsia"/>
        </w:rPr>
        <w:t xml:space="preserve">            charts: {},</w:t>
      </w:r>
    </w:p>
    <w:p w14:paraId="6364F330">
      <w:pPr>
        <w:rPr>
          <w:rFonts w:hint="eastAsia"/>
        </w:rPr>
      </w:pPr>
      <w:r>
        <w:rPr>
          <w:rFonts w:hint="eastAsia"/>
        </w:rPr>
        <w:t xml:space="preserve">            resizeHandler: null,</w:t>
      </w:r>
    </w:p>
    <w:p w14:paraId="5ECBC6CC">
      <w:pPr>
        <w:rPr>
          <w:rFonts w:hint="eastAsia"/>
        </w:rPr>
      </w:pPr>
      <w:r>
        <w:rPr>
          <w:rFonts w:hint="eastAsia"/>
        </w:rPr>
        <w:t xml:space="preserve">            leftWidth: 320,</w:t>
      </w:r>
    </w:p>
    <w:p w14:paraId="5F2772AB">
      <w:pPr>
        <w:rPr>
          <w:rFonts w:hint="eastAsia"/>
        </w:rPr>
      </w:pPr>
      <w:r>
        <w:rPr>
          <w:rFonts w:hint="eastAsia"/>
        </w:rPr>
        <w:t xml:space="preserve">            rightWidth: 320,</w:t>
      </w:r>
    </w:p>
    <w:p w14:paraId="02A688AB">
      <w:pPr>
        <w:rPr>
          <w:rFonts w:hint="eastAsia"/>
        </w:rPr>
      </w:pPr>
      <w:r>
        <w:rPr>
          <w:rFonts w:hint="eastAsia"/>
        </w:rPr>
        <w:t xml:space="preserve">            minPanelWidth: 280,</w:t>
      </w:r>
    </w:p>
    <w:p w14:paraId="501EEE0F">
      <w:pPr>
        <w:rPr>
          <w:rFonts w:hint="eastAsia"/>
        </w:rPr>
      </w:pPr>
      <w:r>
        <w:rPr>
          <w:rFonts w:hint="eastAsia"/>
        </w:rPr>
        <w:t xml:space="preserve">            maxPanelWidth: 500,</w:t>
      </w:r>
    </w:p>
    <w:p w14:paraId="348C48D9">
      <w:pPr>
        <w:rPr>
          <w:rFonts w:hint="eastAsia"/>
        </w:rPr>
      </w:pPr>
      <w:r>
        <w:rPr>
          <w:rFonts w:hint="eastAsia"/>
        </w:rPr>
        <w:t xml:space="preserve">            resizing: null,</w:t>
      </w:r>
    </w:p>
    <w:p w14:paraId="5246EE91">
      <w:pPr>
        <w:rPr>
          <w:rFonts w:hint="eastAsia"/>
        </w:rPr>
      </w:pPr>
      <w:r>
        <w:rPr>
          <w:rFonts w:hint="eastAsia"/>
        </w:rPr>
        <w:t xml:space="preserve">            resizeStartX: 0,</w:t>
      </w:r>
    </w:p>
    <w:p w14:paraId="384F7AC0">
      <w:pPr>
        <w:rPr>
          <w:rFonts w:hint="eastAsia"/>
        </w:rPr>
      </w:pPr>
      <w:r>
        <w:rPr>
          <w:rFonts w:hint="eastAsia"/>
        </w:rPr>
        <w:t xml:space="preserve">            resizeStartWidth: 0,</w:t>
      </w:r>
    </w:p>
    <w:p w14:paraId="3F3C7A7B">
      <w:pPr>
        <w:rPr>
          <w:rFonts w:hint="eastAsia"/>
        </w:rPr>
      </w:pPr>
      <w:r>
        <w:rPr>
          <w:rFonts w:hint="eastAsia"/>
        </w:rPr>
        <w:t xml:space="preserve">            chartResizeTimer: null,</w:t>
      </w:r>
    </w:p>
    <w:p w14:paraId="1C0F3F2E">
      <w:pPr>
        <w:rPr>
          <w:rFonts w:hint="eastAsia"/>
        </w:rPr>
      </w:pPr>
      <w:r>
        <w:rPr>
          <w:rFonts w:hint="eastAsia"/>
        </w:rPr>
        <w:t xml:space="preserve">            mockData: {</w:t>
      </w:r>
    </w:p>
    <w:p w14:paraId="316F829C">
      <w:pPr>
        <w:rPr>
          <w:rFonts w:hint="eastAsia"/>
        </w:rPr>
      </w:pPr>
      <w:r>
        <w:rPr>
          <w:rFonts w:hint="eastAsia"/>
        </w:rPr>
        <w:t xml:space="preserve">                kpi: {</w:t>
      </w:r>
    </w:p>
    <w:p w14:paraId="6FCBE7EF">
      <w:pPr>
        <w:rPr>
          <w:rFonts w:hint="eastAsia"/>
        </w:rPr>
      </w:pPr>
      <w:r>
        <w:rPr>
          <w:rFonts w:hint="eastAsia"/>
        </w:rPr>
        <w:t xml:space="preserve">                    todayCount: 45,</w:t>
      </w:r>
    </w:p>
    <w:p w14:paraId="1E135520">
      <w:pPr>
        <w:rPr>
          <w:rFonts w:hint="eastAsia"/>
        </w:rPr>
      </w:pPr>
      <w:r>
        <w:rPr>
          <w:rFonts w:hint="eastAsia"/>
        </w:rPr>
        <w:t xml:space="preserve">                    maxMag: 3.2,</w:t>
      </w:r>
    </w:p>
    <w:p w14:paraId="2D66C002">
      <w:pPr>
        <w:rPr>
          <w:rFonts w:hint="eastAsia"/>
        </w:rPr>
      </w:pPr>
      <w:r>
        <w:rPr>
          <w:rFonts w:hint="eastAsia"/>
        </w:rPr>
        <w:t xml:space="preserve">                    totalEnergy: 36363,</w:t>
      </w:r>
    </w:p>
    <w:p w14:paraId="039EFE40">
      <w:pPr>
        <w:rPr>
          <w:rFonts w:hint="eastAsia"/>
        </w:rPr>
      </w:pPr>
      <w:r>
        <w:rPr>
          <w:rFonts w:hint="eastAsia"/>
        </w:rPr>
        <w:t xml:space="preserve">                    status: '正常'</w:t>
      </w:r>
    </w:p>
    <w:p w14:paraId="4CB0B8A3">
      <w:pPr>
        <w:rPr>
          <w:rFonts w:hint="eastAsia"/>
        </w:rPr>
      </w:pPr>
      <w:r>
        <w:rPr>
          <w:rFonts w:hint="eastAsia"/>
        </w:rPr>
        <w:t xml:space="preserve">                },</w:t>
      </w:r>
    </w:p>
    <w:p w14:paraId="2C5357B9">
      <w:pPr>
        <w:rPr>
          <w:rFonts w:hint="eastAsia"/>
        </w:rPr>
      </w:pPr>
      <w:r>
        <w:rPr>
          <w:rFonts w:hint="eastAsia"/>
        </w:rPr>
        <w:t xml:space="preserve">                stress: [</w:t>
      </w:r>
    </w:p>
    <w:p w14:paraId="51F87807">
      <w:pPr>
        <w:rPr>
          <w:rFonts w:hint="eastAsia"/>
        </w:rPr>
      </w:pPr>
      <w:r>
        <w:rPr>
          <w:rFonts w:hint="eastAsia"/>
        </w:rPr>
        <w:t xml:space="preserve">                    { name: 'S2-14-1472', value: 18.6 },</w:t>
      </w:r>
    </w:p>
    <w:p w14:paraId="00F72FB8">
      <w:pPr>
        <w:rPr>
          <w:rFonts w:hint="eastAsia"/>
        </w:rPr>
      </w:pPr>
      <w:r>
        <w:rPr>
          <w:rFonts w:hint="eastAsia"/>
        </w:rPr>
        <w:t xml:space="preserve">                    { name: 'S2-14-1473', value: 13.6 },</w:t>
      </w:r>
    </w:p>
    <w:p w14:paraId="21125562">
      <w:pPr>
        <w:rPr>
          <w:rFonts w:hint="eastAsia"/>
        </w:rPr>
      </w:pPr>
      <w:r>
        <w:rPr>
          <w:rFonts w:hint="eastAsia"/>
        </w:rPr>
        <w:t xml:space="preserve">                    { name: 'S3-16-9001', value: 11.4 },</w:t>
      </w:r>
    </w:p>
    <w:p w14:paraId="3C54887B">
      <w:pPr>
        <w:rPr>
          <w:rFonts w:hint="eastAsia"/>
        </w:rPr>
      </w:pPr>
      <w:r>
        <w:rPr>
          <w:rFonts w:hint="eastAsia"/>
        </w:rPr>
        <w:t xml:space="preserve">                    { name: 'S3-04-2002', value: 8.2 },</w:t>
      </w:r>
    </w:p>
    <w:p w14:paraId="2032E02B">
      <w:pPr>
        <w:rPr>
          <w:rFonts w:hint="eastAsia"/>
        </w:rPr>
      </w:pPr>
      <w:r>
        <w:rPr>
          <w:rFonts w:hint="eastAsia"/>
        </w:rPr>
        <w:t xml:space="preserve">                    { name: 'S3-04-2003', value: 5.5 },</w:t>
      </w:r>
    </w:p>
    <w:p w14:paraId="09DB0D51">
      <w:pPr>
        <w:rPr>
          <w:rFonts w:hint="eastAsia"/>
        </w:rPr>
      </w:pPr>
      <w:r>
        <w:rPr>
          <w:rFonts w:hint="eastAsia"/>
        </w:rPr>
        <w:t xml:space="preserve">                    { name: 'S3-16-9002', value: 3.1 }</w:t>
      </w:r>
    </w:p>
    <w:p w14:paraId="7E38B197">
      <w:pPr>
        <w:rPr>
          <w:rFonts w:hint="eastAsia"/>
        </w:rPr>
      </w:pPr>
      <w:r>
        <w:rPr>
          <w:rFonts w:hint="eastAsia"/>
        </w:rPr>
        <w:t xml:space="preserve">                ],</w:t>
      </w:r>
    </w:p>
    <w:p w14:paraId="28D0C34D">
      <w:pPr>
        <w:rPr>
          <w:rFonts w:hint="eastAsia"/>
        </w:rPr>
      </w:pPr>
      <w:r>
        <w:rPr>
          <w:rFonts w:hint="eastAsia"/>
        </w:rPr>
        <w:t xml:space="preserve">                events: [</w:t>
      </w:r>
    </w:p>
    <w:p w14:paraId="041D6409">
      <w:pPr>
        <w:rPr>
          <w:rFonts w:hint="eastAsia"/>
        </w:rPr>
      </w:pPr>
      <w:r>
        <w:rPr>
          <w:rFonts w:hint="eastAsia"/>
        </w:rPr>
        <w:t xml:space="preserve">                    { time: '14:32:18', loc: '5304 工作面', energy: 12400, mag: 2.8 },</w:t>
      </w:r>
    </w:p>
    <w:p w14:paraId="6FB68E3E">
      <w:pPr>
        <w:rPr>
          <w:rFonts w:hint="eastAsia"/>
        </w:rPr>
      </w:pPr>
      <w:r>
        <w:rPr>
          <w:rFonts w:hint="eastAsia"/>
        </w:rPr>
        <w:t xml:space="preserve">                    { time: '14:18:02', loc: '5304 回风巷', energy: 3210, mag: 1.6 },</w:t>
      </w:r>
    </w:p>
    <w:p w14:paraId="6168EF0D">
      <w:pPr>
        <w:rPr>
          <w:rFonts w:hint="eastAsia"/>
        </w:rPr>
      </w:pPr>
      <w:r>
        <w:rPr>
          <w:rFonts w:hint="eastAsia"/>
        </w:rPr>
        <w:t xml:space="preserve">                    { time: '13:55:41', loc: '7301 工作面', energy: 8650, mag: 2.3 },</w:t>
      </w:r>
    </w:p>
    <w:p w14:paraId="2B4F637C">
      <w:pPr>
        <w:rPr>
          <w:rFonts w:hint="eastAsia"/>
        </w:rPr>
      </w:pPr>
      <w:r>
        <w:rPr>
          <w:rFonts w:hint="eastAsia"/>
        </w:rPr>
        <w:t xml:space="preserve">                    { time: '13:32:09', loc: '5304 运输巷', energy: 1240, mag: 1.2 },</w:t>
      </w:r>
    </w:p>
    <w:p w14:paraId="6221949D">
      <w:pPr>
        <w:rPr>
          <w:rFonts w:hint="eastAsia"/>
        </w:rPr>
      </w:pPr>
      <w:r>
        <w:rPr>
          <w:rFonts w:hint="eastAsia"/>
        </w:rPr>
        <w:t xml:space="preserve">                    { time: '12:48:30', loc: '6501 工作面', energy: 21800, mag: 3.1 },</w:t>
      </w:r>
    </w:p>
    <w:p w14:paraId="2E299E20">
      <w:pPr>
        <w:rPr>
          <w:rFonts w:hint="eastAsia"/>
        </w:rPr>
      </w:pPr>
      <w:r>
        <w:rPr>
          <w:rFonts w:hint="eastAsia"/>
        </w:rPr>
        <w:t xml:space="preserve">                    { time: '12:14:55', loc: '7301 切眼', energy: 540, mag: 0.8 },</w:t>
      </w:r>
    </w:p>
    <w:p w14:paraId="0C438B95">
      <w:pPr>
        <w:rPr>
          <w:rFonts w:hint="eastAsia"/>
        </w:rPr>
      </w:pPr>
      <w:r>
        <w:rPr>
          <w:rFonts w:hint="eastAsia"/>
        </w:rPr>
        <w:t xml:space="preserve">                    { time: '11:50:21', loc: '5304 工作面', energy: 4920, mag: 1.9 },</w:t>
      </w:r>
    </w:p>
    <w:p w14:paraId="33B48DC4">
      <w:pPr>
        <w:rPr>
          <w:rFonts w:hint="eastAsia"/>
        </w:rPr>
      </w:pPr>
      <w:r>
        <w:rPr>
          <w:rFonts w:hint="eastAsia"/>
        </w:rPr>
        <w:t xml:space="preserve">                    { time: '11:22:07', loc: '7301 回风巷', energy: 2160, mag: 1.4 }</w:t>
      </w:r>
    </w:p>
    <w:p w14:paraId="3CFF0A07">
      <w:pPr>
        <w:rPr>
          <w:rFonts w:hint="eastAsia"/>
        </w:rPr>
      </w:pPr>
      <w:r>
        <w:rPr>
          <w:rFonts w:hint="eastAsia"/>
        </w:rPr>
        <w:t xml:space="preserve">                ],</w:t>
      </w:r>
    </w:p>
    <w:p w14:paraId="3C779CA1">
      <w:pPr>
        <w:rPr>
          <w:rFonts w:hint="eastAsia"/>
        </w:rPr>
      </w:pPr>
      <w:r>
        <w:rPr>
          <w:rFonts w:hint="eastAsia"/>
        </w:rPr>
        <w:t xml:space="preserve">                riskLevel: [</w:t>
      </w:r>
    </w:p>
    <w:p w14:paraId="1236EA32">
      <w:pPr>
        <w:rPr>
          <w:rFonts w:hint="eastAsia"/>
        </w:rPr>
      </w:pPr>
      <w:r>
        <w:rPr>
          <w:rFonts w:hint="eastAsia"/>
        </w:rPr>
        <w:t xml:space="preserve">                    { name: '极高', value: 1, color: RISK_COLORS.extreme },</w:t>
      </w:r>
    </w:p>
    <w:p w14:paraId="41FD06BB">
      <w:pPr>
        <w:rPr>
          <w:rFonts w:hint="eastAsia"/>
        </w:rPr>
      </w:pPr>
      <w:r>
        <w:rPr>
          <w:rFonts w:hint="eastAsia"/>
        </w:rPr>
        <w:t xml:space="preserve">                    { name: '高', value: 2, color: RISK_COLORS.high },</w:t>
      </w:r>
    </w:p>
    <w:p w14:paraId="112A4F6D">
      <w:pPr>
        <w:rPr>
          <w:rFonts w:hint="eastAsia"/>
        </w:rPr>
      </w:pPr>
      <w:r>
        <w:rPr>
          <w:rFonts w:hint="eastAsia"/>
        </w:rPr>
        <w:t xml:space="preserve">                    { name: '中', value: 5, color: RISK_COLORS.medium },</w:t>
      </w:r>
    </w:p>
    <w:p w14:paraId="61E4DD05">
      <w:pPr>
        <w:rPr>
          <w:rFonts w:hint="eastAsia"/>
        </w:rPr>
      </w:pPr>
      <w:r>
        <w:rPr>
          <w:rFonts w:hint="eastAsia"/>
        </w:rPr>
        <w:t xml:space="preserve">                    { name: '低', value: 12, color: RISK_COLORS.low }</w:t>
      </w:r>
    </w:p>
    <w:p w14:paraId="789DC5D0">
      <w:pPr>
        <w:rPr>
          <w:rFonts w:hint="eastAsia"/>
        </w:rPr>
      </w:pPr>
      <w:r>
        <w:rPr>
          <w:rFonts w:hint="eastAsia"/>
        </w:rPr>
        <w:t xml:space="preserve">                ],</w:t>
      </w:r>
    </w:p>
    <w:p w14:paraId="7E060D46">
      <w:pPr>
        <w:rPr>
          <w:rFonts w:hint="eastAsia"/>
        </w:rPr>
      </w:pPr>
      <w:r>
        <w:rPr>
          <w:rFonts w:hint="eastAsia"/>
        </w:rPr>
        <w:t xml:space="preserve">                eventType: [</w:t>
      </w:r>
    </w:p>
    <w:p w14:paraId="47A569F4">
      <w:pPr>
        <w:rPr>
          <w:rFonts w:hint="eastAsia"/>
        </w:rPr>
      </w:pPr>
      <w:r>
        <w:rPr>
          <w:rFonts w:hint="eastAsia"/>
        </w:rPr>
        <w:t xml:space="preserve">                    { name: '顶板', value: 18 },</w:t>
      </w:r>
    </w:p>
    <w:p w14:paraId="4D7BDF3D">
      <w:pPr>
        <w:rPr>
          <w:rFonts w:hint="eastAsia"/>
        </w:rPr>
      </w:pPr>
      <w:r>
        <w:rPr>
          <w:rFonts w:hint="eastAsia"/>
        </w:rPr>
        <w:t xml:space="preserve">                    { name: '底板', value: 9 },</w:t>
      </w:r>
    </w:p>
    <w:p w14:paraId="295F1937">
      <w:pPr>
        <w:rPr>
          <w:rFonts w:hint="eastAsia"/>
        </w:rPr>
      </w:pPr>
      <w:r>
        <w:rPr>
          <w:rFonts w:hint="eastAsia"/>
        </w:rPr>
        <w:t xml:space="preserve">                    { name: '煤体', value: 12 },</w:t>
      </w:r>
    </w:p>
    <w:p w14:paraId="3632BB9B">
      <w:pPr>
        <w:rPr>
          <w:rFonts w:hint="eastAsia"/>
        </w:rPr>
      </w:pPr>
      <w:r>
        <w:rPr>
          <w:rFonts w:hint="eastAsia"/>
        </w:rPr>
        <w:t xml:space="preserve">                    { name: '支架', value: 3 },</w:t>
      </w:r>
    </w:p>
    <w:p w14:paraId="54F1ACB6">
      <w:pPr>
        <w:rPr>
          <w:rFonts w:hint="eastAsia"/>
        </w:rPr>
      </w:pPr>
      <w:r>
        <w:rPr>
          <w:rFonts w:hint="eastAsia"/>
        </w:rPr>
        <w:t xml:space="preserve">                    { name: '其他', value: 3 }</w:t>
      </w:r>
    </w:p>
    <w:p w14:paraId="2A9DE55E">
      <w:pPr>
        <w:rPr>
          <w:rFonts w:hint="eastAsia"/>
        </w:rPr>
      </w:pPr>
      <w:r>
        <w:rPr>
          <w:rFonts w:hint="eastAsia"/>
        </w:rPr>
        <w:t xml:space="preserve">                ],</w:t>
      </w:r>
    </w:p>
    <w:p w14:paraId="32611896">
      <w:pPr>
        <w:rPr>
          <w:rFonts w:hint="eastAsia"/>
        </w:rPr>
      </w:pPr>
      <w:r>
        <w:rPr>
          <w:rFonts w:hint="eastAsia"/>
        </w:rPr>
        <w:t xml:space="preserve">                trend: {</w:t>
      </w:r>
    </w:p>
    <w:p w14:paraId="58B896CE">
      <w:pPr>
        <w:rPr>
          <w:rFonts w:hint="eastAsia"/>
        </w:rPr>
      </w:pPr>
      <w:r>
        <w:rPr>
          <w:rFonts w:hint="eastAsia"/>
        </w:rPr>
        <w:t xml:space="preserve">                    hours: Array.from({ length: 24 }, (_, i) =&gt;</w:t>
      </w:r>
    </w:p>
    <w:p w14:paraId="01F7E4FF">
      <w:pPr>
        <w:rPr>
          <w:rFonts w:hint="eastAsia"/>
        </w:rPr>
      </w:pPr>
      <w:r>
        <w:rPr>
          <w:rFonts w:hint="eastAsia"/>
        </w:rPr>
        <w:t xml:space="preserve">                        String(i).padStart(2, '0') + ':00'</w:t>
      </w:r>
    </w:p>
    <w:p w14:paraId="5011532B">
      <w:pPr>
        <w:rPr>
          <w:rFonts w:hint="eastAsia"/>
        </w:rPr>
      </w:pPr>
      <w:r>
        <w:rPr>
          <w:rFonts w:hint="eastAsia"/>
        </w:rPr>
        <w:t xml:space="preserve">                    ),</w:t>
      </w:r>
    </w:p>
    <w:p w14:paraId="23007532">
      <w:pPr>
        <w:rPr>
          <w:rFonts w:hint="eastAsia"/>
        </w:rPr>
      </w:pPr>
      <w:r>
        <w:rPr>
          <w:rFonts w:hint="eastAsia"/>
        </w:rPr>
        <w:t xml:space="preserve">                    counts: [1, 0, 1, 2, 0, 1, 2, 3, 5, 4, 3, 6, 4, 5, 7, 8, 6, 4, 3, 5, 2, 1, 0, 1]</w:t>
      </w:r>
    </w:p>
    <w:p w14:paraId="3F07F4C0">
      <w:pPr>
        <w:rPr>
          <w:rFonts w:hint="eastAsia"/>
        </w:rPr>
      </w:pPr>
      <w:r>
        <w:rPr>
          <w:rFonts w:hint="eastAsia"/>
        </w:rPr>
        <w:t xml:space="preserve">                },</w:t>
      </w:r>
    </w:p>
    <w:p w14:paraId="1A7E736D">
      <w:pPr>
        <w:rPr>
          <w:rFonts w:hint="eastAsia"/>
        </w:rPr>
      </w:pPr>
      <w:r>
        <w:rPr>
          <w:rFonts w:hint="eastAsia"/>
        </w:rPr>
        <w:t xml:space="preserve">                radar: {</w:t>
      </w:r>
    </w:p>
    <w:p w14:paraId="0F62D704">
      <w:pPr>
        <w:rPr>
          <w:rFonts w:hint="eastAsia"/>
        </w:rPr>
      </w:pPr>
      <w:r>
        <w:rPr>
          <w:rFonts w:hint="eastAsia"/>
        </w:rPr>
        <w:t xml:space="preserve">                    indicators: [</w:t>
      </w:r>
    </w:p>
    <w:p w14:paraId="1C48C387">
      <w:pPr>
        <w:rPr>
          <w:rFonts w:hint="eastAsia"/>
        </w:rPr>
      </w:pPr>
      <w:r>
        <w:rPr>
          <w:rFonts w:hint="eastAsia"/>
        </w:rPr>
        <w:t xml:space="preserve">                        { name: '应力', max: 100 },</w:t>
      </w:r>
    </w:p>
    <w:p w14:paraId="4D62D978">
      <w:pPr>
        <w:rPr>
          <w:rFonts w:hint="eastAsia"/>
        </w:rPr>
      </w:pPr>
      <w:r>
        <w:rPr>
          <w:rFonts w:hint="eastAsia"/>
        </w:rPr>
        <w:t xml:space="preserve">                        { name: '能量', max: 100 },</w:t>
      </w:r>
    </w:p>
    <w:p w14:paraId="0B5CD0C4">
      <w:pPr>
        <w:rPr>
          <w:rFonts w:hint="eastAsia"/>
        </w:rPr>
      </w:pPr>
      <w:r>
        <w:rPr>
          <w:rFonts w:hint="eastAsia"/>
        </w:rPr>
        <w:t xml:space="preserve">                        { name: '频次', max: 100 },</w:t>
      </w:r>
    </w:p>
    <w:p w14:paraId="08E24105">
      <w:pPr>
        <w:rPr>
          <w:rFonts w:hint="eastAsia"/>
        </w:rPr>
      </w:pPr>
      <w:r>
        <w:rPr>
          <w:rFonts w:hint="eastAsia"/>
        </w:rPr>
        <w:t xml:space="preserve">                        { name: '位移', max: 100 },</w:t>
      </w:r>
    </w:p>
    <w:p w14:paraId="12F20347">
      <w:pPr>
        <w:rPr>
          <w:rFonts w:hint="eastAsia"/>
        </w:rPr>
      </w:pPr>
      <w:r>
        <w:rPr>
          <w:rFonts w:hint="eastAsia"/>
        </w:rPr>
        <w:t xml:space="preserve">                        { name: '温度', max: 100 },</w:t>
      </w:r>
    </w:p>
    <w:p w14:paraId="1FD7F927">
      <w:pPr>
        <w:rPr>
          <w:rFonts w:hint="eastAsia"/>
        </w:rPr>
      </w:pPr>
      <w:r>
        <w:rPr>
          <w:rFonts w:hint="eastAsia"/>
        </w:rPr>
        <w:t xml:space="preserve">                        { name: '瓦斯', max: 100 }</w:t>
      </w:r>
    </w:p>
    <w:p w14:paraId="0F6E11B8">
      <w:pPr>
        <w:rPr>
          <w:rFonts w:hint="eastAsia"/>
        </w:rPr>
      </w:pPr>
      <w:r>
        <w:rPr>
          <w:rFonts w:hint="eastAsia"/>
        </w:rPr>
        <w:t xml:space="preserve">                    ],</w:t>
      </w:r>
    </w:p>
    <w:p w14:paraId="323CD21B">
      <w:pPr>
        <w:rPr>
          <w:rFonts w:hint="eastAsia"/>
        </w:rPr>
      </w:pPr>
      <w:r>
        <w:rPr>
          <w:rFonts w:hint="eastAsia"/>
        </w:rPr>
        <w:t xml:space="preserve">                    current: [78, 65, 72, 45, 30, 55],</w:t>
      </w:r>
    </w:p>
    <w:p w14:paraId="0851E740">
      <w:pPr>
        <w:rPr>
          <w:rFonts w:hint="eastAsia"/>
        </w:rPr>
      </w:pPr>
      <w:r>
        <w:rPr>
          <w:rFonts w:hint="eastAsia"/>
        </w:rPr>
        <w:t xml:space="preserve">                    threshold: [80, 80, 80, 80, 80, 80]</w:t>
      </w:r>
    </w:p>
    <w:p w14:paraId="70E32D11">
      <w:pPr>
        <w:rPr>
          <w:rFonts w:hint="eastAsia"/>
        </w:rPr>
      </w:pPr>
      <w:r>
        <w:rPr>
          <w:rFonts w:hint="eastAsia"/>
        </w:rPr>
        <w:t xml:space="preserve">                }</w:t>
      </w:r>
    </w:p>
    <w:p w14:paraId="52894B02">
      <w:pPr>
        <w:rPr>
          <w:rFonts w:hint="eastAsia"/>
        </w:rPr>
      </w:pPr>
      <w:r>
        <w:rPr>
          <w:rFonts w:hint="eastAsia"/>
        </w:rPr>
        <w:t xml:space="preserve">            }</w:t>
      </w:r>
    </w:p>
    <w:p w14:paraId="18BECFB1">
      <w:pPr>
        <w:rPr>
          <w:rFonts w:hint="eastAsia"/>
        </w:rPr>
      </w:pPr>
      <w:r>
        <w:rPr>
          <w:rFonts w:hint="eastAsia"/>
        </w:rPr>
        <w:t xml:space="preserve">        };</w:t>
      </w:r>
    </w:p>
    <w:p w14:paraId="1E867364">
      <w:pPr>
        <w:rPr>
          <w:rFonts w:hint="eastAsia"/>
        </w:rPr>
      </w:pPr>
      <w:r>
        <w:rPr>
          <w:rFonts w:hint="eastAsia"/>
        </w:rPr>
        <w:t xml:space="preserve">    },</w:t>
      </w:r>
    </w:p>
    <w:p w14:paraId="01E06FA5">
      <w:pPr>
        <w:rPr>
          <w:rFonts w:hint="eastAsia"/>
        </w:rPr>
      </w:pPr>
      <w:r>
        <w:rPr>
          <w:rFonts w:hint="eastAsia"/>
        </w:rPr>
        <w:t xml:space="preserve">    computed: {</w:t>
      </w:r>
    </w:p>
    <w:p w14:paraId="71C1CAD2">
      <w:pPr>
        <w:rPr>
          <w:rFonts w:hint="eastAsia"/>
        </w:rPr>
      </w:pPr>
      <w:r>
        <w:rPr>
          <w:rFonts w:hint="eastAsia"/>
        </w:rPr>
        <w:t xml:space="preserve">        imageStyle() {</w:t>
      </w:r>
    </w:p>
    <w:p w14:paraId="4EA18B90">
      <w:pPr>
        <w:rPr>
          <w:rFonts w:hint="eastAsia"/>
        </w:rPr>
      </w:pPr>
      <w:r>
        <w:rPr>
          <w:rFonts w:hint="eastAsia"/>
        </w:rPr>
        <w:t xml:space="preserve">            return {</w:t>
      </w:r>
    </w:p>
    <w:p w14:paraId="17EEFE12">
      <w:pPr>
        <w:rPr>
          <w:rFonts w:hint="eastAsia"/>
        </w:rPr>
      </w:pPr>
      <w:r>
        <w:rPr>
          <w:rFonts w:hint="eastAsia"/>
        </w:rPr>
        <w:t xml:space="preserve">                transform: `translate(${this.offsetX}px, ${this.offsetY}px) scale(${this.scale})`</w:t>
      </w:r>
    </w:p>
    <w:p w14:paraId="69ACA60E">
      <w:pPr>
        <w:rPr>
          <w:rFonts w:hint="eastAsia"/>
        </w:rPr>
      </w:pPr>
      <w:r>
        <w:rPr>
          <w:rFonts w:hint="eastAsia"/>
        </w:rPr>
        <w:t xml:space="preserve">            };</w:t>
      </w:r>
    </w:p>
    <w:p w14:paraId="5EC088C7">
      <w:pPr>
        <w:rPr>
          <w:rFonts w:hint="eastAsia"/>
        </w:rPr>
      </w:pPr>
      <w:r>
        <w:rPr>
          <w:rFonts w:hint="eastAsia"/>
        </w:rPr>
        <w:t xml:space="preserve">        }</w:t>
      </w:r>
    </w:p>
    <w:p w14:paraId="5CBFCC6C">
      <w:pPr>
        <w:rPr>
          <w:rFonts w:hint="eastAsia"/>
        </w:rPr>
      </w:pPr>
      <w:r>
        <w:rPr>
          <w:rFonts w:hint="eastAsia"/>
        </w:rPr>
        <w:t xml:space="preserve">    },</w:t>
      </w:r>
    </w:p>
    <w:p w14:paraId="7B080729">
      <w:pPr>
        <w:rPr>
          <w:rFonts w:hint="eastAsia"/>
        </w:rPr>
      </w:pPr>
      <w:r>
        <w:rPr>
          <w:rFonts w:hint="eastAsia"/>
        </w:rPr>
        <w:t xml:space="preserve">    mounted() {</w:t>
      </w:r>
    </w:p>
    <w:p w14:paraId="6D4F3BA7">
      <w:pPr>
        <w:rPr>
          <w:rFonts w:hint="eastAsia"/>
        </w:rPr>
      </w:pPr>
      <w:r>
        <w:rPr>
          <w:rFonts w:hint="eastAsia"/>
        </w:rPr>
        <w:t xml:space="preserve">        try {</w:t>
      </w:r>
    </w:p>
    <w:p w14:paraId="7AB5A7D5">
      <w:pPr>
        <w:rPr>
          <w:rFonts w:hint="eastAsia"/>
        </w:rPr>
      </w:pPr>
      <w:r>
        <w:rPr>
          <w:rFonts w:hint="eastAsia"/>
        </w:rPr>
        <w:t xml:space="preserve">            const cached = localStorage.getItem('page5.lastImageUrl');</w:t>
      </w:r>
    </w:p>
    <w:p w14:paraId="116F8F33">
      <w:pPr>
        <w:rPr>
          <w:rFonts w:hint="eastAsia"/>
        </w:rPr>
      </w:pPr>
      <w:r>
        <w:rPr>
          <w:rFonts w:hint="eastAsia"/>
        </w:rPr>
        <w:t xml:space="preserve">            if (cached) this.</w:t>
      </w:r>
      <w:r>
        <w:rPr>
          <w:rFonts w:hint="eastAsia"/>
          <w:lang w:eastAsia="zh-CN"/>
        </w:rPr>
        <w:t>core</w:t>
      </w:r>
      <w:r>
        <w:rPr>
          <w:rFonts w:hint="eastAsia"/>
        </w:rPr>
        <w:t>ImgUrl = cached;</w:t>
      </w:r>
    </w:p>
    <w:p w14:paraId="2DC5F445">
      <w:pPr>
        <w:rPr>
          <w:rFonts w:hint="eastAsia"/>
        </w:rPr>
      </w:pPr>
      <w:r>
        <w:rPr>
          <w:rFonts w:hint="eastAsia"/>
        </w:rPr>
        <w:t xml:space="preserve">            const lw = parseInt(localStorage.getItem('page5.leftWidth'), 10);</w:t>
      </w:r>
    </w:p>
    <w:p w14:paraId="6B58C52C">
      <w:pPr>
        <w:rPr>
          <w:rFonts w:hint="eastAsia"/>
        </w:rPr>
      </w:pPr>
      <w:r>
        <w:rPr>
          <w:rFonts w:hint="eastAsia"/>
        </w:rPr>
        <w:t xml:space="preserve">            const rw = parseInt(localStorage.getItem('page5.rightWidth'), 10);</w:t>
      </w:r>
    </w:p>
    <w:p w14:paraId="7F0A311B">
      <w:pPr>
        <w:rPr>
          <w:rFonts w:hint="eastAsia"/>
        </w:rPr>
      </w:pPr>
      <w:r>
        <w:rPr>
          <w:rFonts w:hint="eastAsia"/>
        </w:rPr>
        <w:t xml:space="preserve">            if (lw &gt;= this.minPanelWidth &amp;&amp; lw &lt;= this.maxPanelWidth) this.leftWidth = lw;</w:t>
      </w:r>
    </w:p>
    <w:p w14:paraId="18EE517F">
      <w:pPr>
        <w:rPr>
          <w:rFonts w:hint="eastAsia"/>
        </w:rPr>
      </w:pPr>
      <w:r>
        <w:rPr>
          <w:rFonts w:hint="eastAsia"/>
        </w:rPr>
        <w:t xml:space="preserve">            if (rw &gt;= this.minPanelWidth &amp;&amp; rw &lt;= this.maxPanelWidth) this.rightWidth = rw;</w:t>
      </w:r>
    </w:p>
    <w:p w14:paraId="12A01237">
      <w:pPr>
        <w:rPr>
          <w:rFonts w:hint="eastAsia"/>
        </w:rPr>
      </w:pPr>
      <w:r>
        <w:rPr>
          <w:rFonts w:hint="eastAsia"/>
        </w:rPr>
        <w:t xml:space="preserve">        } catch (e) { /* ignore */ }</w:t>
      </w:r>
    </w:p>
    <w:p w14:paraId="50ABEECC">
      <w:pPr>
        <w:rPr>
          <w:rFonts w:hint="eastAsia"/>
        </w:rPr>
      </w:pPr>
    </w:p>
    <w:p w14:paraId="6BFF460E">
      <w:pPr>
        <w:rPr>
          <w:rFonts w:hint="eastAsia"/>
        </w:rPr>
      </w:pPr>
      <w:r>
        <w:rPr>
          <w:rFonts w:hint="eastAsia"/>
        </w:rPr>
        <w:t xml:space="preserve">        this.$nextTick(() =&gt; {</w:t>
      </w:r>
    </w:p>
    <w:p w14:paraId="0A62ED7D">
      <w:pPr>
        <w:rPr>
          <w:rFonts w:hint="eastAsia"/>
        </w:rPr>
      </w:pPr>
      <w:r>
        <w:rPr>
          <w:rFonts w:hint="eastAsia"/>
        </w:rPr>
        <w:t xml:space="preserve">            this.initStressChart();</w:t>
      </w:r>
    </w:p>
    <w:p w14:paraId="2B2B6B21">
      <w:pPr>
        <w:rPr>
          <w:rFonts w:hint="eastAsia"/>
        </w:rPr>
      </w:pPr>
      <w:r>
        <w:rPr>
          <w:rFonts w:hint="eastAsia"/>
        </w:rPr>
        <w:t xml:space="preserve">            this.initRiskChart();</w:t>
      </w:r>
    </w:p>
    <w:p w14:paraId="28E716A4">
      <w:pPr>
        <w:rPr>
          <w:rFonts w:hint="eastAsia"/>
        </w:rPr>
      </w:pPr>
      <w:r>
        <w:rPr>
          <w:rFonts w:hint="eastAsia"/>
        </w:rPr>
        <w:t xml:space="preserve">            this.initEventTypeChart();</w:t>
      </w:r>
    </w:p>
    <w:p w14:paraId="0CF61AA6">
      <w:pPr>
        <w:rPr>
          <w:rFonts w:hint="eastAsia"/>
        </w:rPr>
      </w:pPr>
      <w:r>
        <w:rPr>
          <w:rFonts w:hint="eastAsia"/>
        </w:rPr>
        <w:t xml:space="preserve">            this.initTrendChart();</w:t>
      </w:r>
    </w:p>
    <w:p w14:paraId="53C6BD21">
      <w:pPr>
        <w:rPr>
          <w:rFonts w:hint="eastAsia"/>
        </w:rPr>
      </w:pPr>
      <w:r>
        <w:rPr>
          <w:rFonts w:hint="eastAsia"/>
        </w:rPr>
        <w:t xml:space="preserve">            this.initRadarChart();</w:t>
      </w:r>
    </w:p>
    <w:p w14:paraId="3756B3AC">
      <w:pPr>
        <w:rPr>
          <w:rFonts w:hint="eastAsia"/>
        </w:rPr>
      </w:pPr>
      <w:r>
        <w:rPr>
          <w:rFonts w:hint="eastAsia"/>
        </w:rPr>
        <w:t xml:space="preserve">        });</w:t>
      </w:r>
    </w:p>
    <w:p w14:paraId="2C26B2F5">
      <w:pPr>
        <w:rPr>
          <w:rFonts w:hint="eastAsia"/>
        </w:rPr>
      </w:pPr>
      <w:r>
        <w:rPr>
          <w:rFonts w:hint="eastAsia"/>
        </w:rPr>
        <w:t xml:space="preserve">        this.resizeHandler = () =&gt; {</w:t>
      </w:r>
    </w:p>
    <w:p w14:paraId="330657E9">
      <w:pPr>
        <w:rPr>
          <w:rFonts w:hint="eastAsia"/>
        </w:rPr>
      </w:pPr>
      <w:r>
        <w:rPr>
          <w:rFonts w:hint="eastAsia"/>
        </w:rPr>
        <w:t xml:space="preserve">            Object.values(this.charts).forEach(c =&gt; c &amp;&amp; c.resize());</w:t>
      </w:r>
    </w:p>
    <w:p w14:paraId="04B153B7">
      <w:pPr>
        <w:rPr>
          <w:rFonts w:hint="eastAsia"/>
        </w:rPr>
      </w:pPr>
      <w:r>
        <w:rPr>
          <w:rFonts w:hint="eastAsia"/>
        </w:rPr>
        <w:t xml:space="preserve">        };</w:t>
      </w:r>
    </w:p>
    <w:p w14:paraId="0846EC19">
      <w:pPr>
        <w:rPr>
          <w:rFonts w:hint="eastAsia"/>
        </w:rPr>
      </w:pPr>
      <w:r>
        <w:rPr>
          <w:rFonts w:hint="eastAsia"/>
        </w:rPr>
        <w:t xml:space="preserve">        window.addEventListener('resize', this.resizeHandler);</w:t>
      </w:r>
    </w:p>
    <w:p w14:paraId="67D6727C">
      <w:pPr>
        <w:rPr>
          <w:rFonts w:hint="eastAsia"/>
        </w:rPr>
      </w:pPr>
      <w:r>
        <w:rPr>
          <w:rFonts w:hint="eastAsia"/>
        </w:rPr>
        <w:t xml:space="preserve">    },</w:t>
      </w:r>
    </w:p>
    <w:p w14:paraId="46D3DDFF">
      <w:pPr>
        <w:rPr>
          <w:rFonts w:hint="eastAsia"/>
        </w:rPr>
      </w:pPr>
      <w:r>
        <w:rPr>
          <w:rFonts w:hint="eastAsia"/>
        </w:rPr>
        <w:t xml:space="preserve">    beforeDestroy() {</w:t>
      </w:r>
    </w:p>
    <w:p w14:paraId="4403E55C">
      <w:pPr>
        <w:rPr>
          <w:rFonts w:hint="eastAsia"/>
        </w:rPr>
      </w:pPr>
      <w:r>
        <w:rPr>
          <w:rFonts w:hint="eastAsia"/>
        </w:rPr>
        <w:t xml:space="preserve">        if (this.resizeHandler) {</w:t>
      </w:r>
    </w:p>
    <w:p w14:paraId="2DC3DCA0">
      <w:pPr>
        <w:rPr>
          <w:rFonts w:hint="eastAsia"/>
        </w:rPr>
      </w:pPr>
      <w:r>
        <w:rPr>
          <w:rFonts w:hint="eastAsia"/>
        </w:rPr>
        <w:t xml:space="preserve">            window.removeEventListener('resize', this.resizeHandler);</w:t>
      </w:r>
    </w:p>
    <w:p w14:paraId="7EA4291A">
      <w:pPr>
        <w:rPr>
          <w:rFonts w:hint="eastAsia"/>
        </w:rPr>
      </w:pPr>
      <w:r>
        <w:rPr>
          <w:rFonts w:hint="eastAsia"/>
        </w:rPr>
        <w:t xml:space="preserve">        }</w:t>
      </w:r>
    </w:p>
    <w:p w14:paraId="35861DD6">
      <w:pPr>
        <w:rPr>
          <w:rFonts w:hint="eastAsia"/>
        </w:rPr>
      </w:pPr>
      <w:r>
        <w:rPr>
          <w:rFonts w:hint="eastAsia"/>
        </w:rPr>
        <w:t xml:space="preserve">        document.removeEventListener('mousemove', this.onResizeMove);</w:t>
      </w:r>
    </w:p>
    <w:p w14:paraId="0D9EE035">
      <w:pPr>
        <w:rPr>
          <w:rFonts w:hint="eastAsia"/>
        </w:rPr>
      </w:pPr>
      <w:r>
        <w:rPr>
          <w:rFonts w:hint="eastAsia"/>
        </w:rPr>
        <w:t xml:space="preserve">        document.removeEventListener('mouseup', this.stopResize);</w:t>
      </w:r>
    </w:p>
    <w:p w14:paraId="58492EF5">
      <w:pPr>
        <w:rPr>
          <w:rFonts w:hint="eastAsia"/>
        </w:rPr>
      </w:pPr>
      <w:r>
        <w:rPr>
          <w:rFonts w:hint="eastAsia"/>
        </w:rPr>
        <w:t xml:space="preserve">        Object.values(this.charts).forEach(c =&gt; c &amp;&amp; c.dispose &amp;&amp; c.dispose());</w:t>
      </w:r>
    </w:p>
    <w:p w14:paraId="1FBE70B7">
      <w:pPr>
        <w:rPr>
          <w:rFonts w:hint="eastAsia"/>
        </w:rPr>
      </w:pPr>
      <w:r>
        <w:rPr>
          <w:rFonts w:hint="eastAsia"/>
        </w:rPr>
        <w:t xml:space="preserve">    },</w:t>
      </w:r>
    </w:p>
    <w:p w14:paraId="7EE66D0A">
      <w:pPr>
        <w:rPr>
          <w:rFonts w:hint="eastAsia"/>
        </w:rPr>
      </w:pPr>
      <w:r>
        <w:rPr>
          <w:rFonts w:hint="eastAsia"/>
        </w:rPr>
        <w:t xml:space="preserve">    methods: {</w:t>
      </w:r>
    </w:p>
    <w:p w14:paraId="69B4A32F">
      <w:pPr>
        <w:rPr>
          <w:rFonts w:hint="eastAsia"/>
        </w:rPr>
      </w:pPr>
      <w:r>
        <w:rPr>
          <w:rFonts w:hint="eastAsia"/>
        </w:rPr>
        <w:t xml:space="preserve">        magColor(mag) {</w:t>
      </w:r>
    </w:p>
    <w:p w14:paraId="7FF99D0D">
      <w:pPr>
        <w:rPr>
          <w:rFonts w:hint="eastAsia"/>
        </w:rPr>
      </w:pPr>
      <w:r>
        <w:rPr>
          <w:rFonts w:hint="eastAsia"/>
        </w:rPr>
        <w:t xml:space="preserve">            if (mag &gt;= 3) return RISK_COLORS.extreme;</w:t>
      </w:r>
    </w:p>
    <w:p w14:paraId="03AF3F27">
      <w:pPr>
        <w:rPr>
          <w:rFonts w:hint="eastAsia"/>
        </w:rPr>
      </w:pPr>
      <w:r>
        <w:rPr>
          <w:rFonts w:hint="eastAsia"/>
        </w:rPr>
        <w:t xml:space="preserve">            if (mag &gt;= 2) return RISK_COLORS.high;</w:t>
      </w:r>
    </w:p>
    <w:p w14:paraId="7DB736F9">
      <w:pPr>
        <w:rPr>
          <w:rFonts w:hint="eastAsia"/>
        </w:rPr>
      </w:pPr>
      <w:r>
        <w:rPr>
          <w:rFonts w:hint="eastAsia"/>
        </w:rPr>
        <w:t xml:space="preserve">            if (mag &gt;= 1) return RISK_COLORS.medium;</w:t>
      </w:r>
    </w:p>
    <w:p w14:paraId="60E11125">
      <w:pPr>
        <w:rPr>
          <w:rFonts w:hint="eastAsia"/>
        </w:rPr>
      </w:pPr>
      <w:r>
        <w:rPr>
          <w:rFonts w:hint="eastAsia"/>
        </w:rPr>
        <w:t xml:space="preserve">            return RISK_COLORS.low;</w:t>
      </w:r>
    </w:p>
    <w:p w14:paraId="5AFA6EF6">
      <w:pPr>
        <w:rPr>
          <w:rFonts w:hint="eastAsia"/>
        </w:rPr>
      </w:pPr>
      <w:r>
        <w:rPr>
          <w:rFonts w:hint="eastAsia"/>
        </w:rPr>
        <w:t xml:space="preserve">        },</w:t>
      </w:r>
    </w:p>
    <w:p w14:paraId="396954E9">
      <w:pPr>
        <w:rPr>
          <w:rFonts w:hint="eastAsia"/>
        </w:rPr>
      </w:pPr>
      <w:r>
        <w:rPr>
          <w:rFonts w:hint="eastAsia"/>
        </w:rPr>
        <w:t xml:space="preserve">        stressColor(value) {</w:t>
      </w:r>
    </w:p>
    <w:p w14:paraId="356A050B">
      <w:pPr>
        <w:rPr>
          <w:rFonts w:hint="eastAsia"/>
        </w:rPr>
      </w:pPr>
      <w:r>
        <w:rPr>
          <w:rFonts w:hint="eastAsia"/>
        </w:rPr>
        <w:t xml:space="preserve">            if (value &gt;= 15) return RISK_COLORS.extreme;</w:t>
      </w:r>
    </w:p>
    <w:p w14:paraId="558FECF9">
      <w:pPr>
        <w:rPr>
          <w:rFonts w:hint="eastAsia"/>
        </w:rPr>
      </w:pPr>
      <w:r>
        <w:rPr>
          <w:rFonts w:hint="eastAsia"/>
        </w:rPr>
        <w:t xml:space="preserve">            if (value &gt;= 10) return RISK_COLORS.high;</w:t>
      </w:r>
    </w:p>
    <w:p w14:paraId="337ACDDB">
      <w:pPr>
        <w:rPr>
          <w:rFonts w:hint="eastAsia"/>
        </w:rPr>
      </w:pPr>
      <w:r>
        <w:rPr>
          <w:rFonts w:hint="eastAsia"/>
        </w:rPr>
        <w:t xml:space="preserve">            if (value &gt;= 5) return RISK_COLORS.medium;</w:t>
      </w:r>
    </w:p>
    <w:p w14:paraId="41DD79DD">
      <w:pPr>
        <w:rPr>
          <w:rFonts w:hint="eastAsia"/>
        </w:rPr>
      </w:pPr>
      <w:r>
        <w:rPr>
          <w:rFonts w:hint="eastAsia"/>
        </w:rPr>
        <w:t xml:space="preserve">            return RISK_COLORS.low;</w:t>
      </w:r>
    </w:p>
    <w:p w14:paraId="613249F2">
      <w:pPr>
        <w:rPr>
          <w:rFonts w:hint="eastAsia"/>
        </w:rPr>
      </w:pPr>
      <w:r>
        <w:rPr>
          <w:rFonts w:hint="eastAsia"/>
        </w:rPr>
        <w:t xml:space="preserve">        },</w:t>
      </w:r>
    </w:p>
    <w:p w14:paraId="430CFE05">
      <w:pPr>
        <w:rPr>
          <w:rFonts w:hint="eastAsia"/>
        </w:rPr>
      </w:pPr>
      <w:r>
        <w:rPr>
          <w:rFonts w:hint="eastAsia"/>
        </w:rPr>
        <w:t xml:space="preserve">        initStressChart() {</w:t>
      </w:r>
    </w:p>
    <w:p w14:paraId="43960469">
      <w:pPr>
        <w:rPr>
          <w:rFonts w:hint="eastAsia"/>
        </w:rPr>
      </w:pPr>
      <w:r>
        <w:rPr>
          <w:rFonts w:hint="eastAsia"/>
        </w:rPr>
        <w:t xml:space="preserve">            const el = document.getElementById('stressChart');</w:t>
      </w:r>
    </w:p>
    <w:p w14:paraId="24EFA361">
      <w:pPr>
        <w:rPr>
          <w:rFonts w:hint="eastAsia"/>
        </w:rPr>
      </w:pPr>
      <w:r>
        <w:rPr>
          <w:rFonts w:hint="eastAsia"/>
        </w:rPr>
        <w:t xml:space="preserve">            if (!el) return;</w:t>
      </w:r>
    </w:p>
    <w:p w14:paraId="09F7E3FC">
      <w:pPr>
        <w:rPr>
          <w:rFonts w:hint="eastAsia"/>
        </w:rPr>
      </w:pPr>
      <w:r>
        <w:rPr>
          <w:rFonts w:hint="eastAsia"/>
        </w:rPr>
        <w:t xml:space="preserve">            const chart = this.$echarts(el);</w:t>
      </w:r>
    </w:p>
    <w:p w14:paraId="28A2E6CF">
      <w:pPr>
        <w:rPr>
          <w:rFonts w:hint="eastAsia"/>
        </w:rPr>
      </w:pPr>
      <w:r>
        <w:rPr>
          <w:rFonts w:hint="eastAsia"/>
        </w:rPr>
        <w:t xml:space="preserve">            const data = this.mockData.stress;</w:t>
      </w:r>
    </w:p>
    <w:p w14:paraId="554BDE31">
      <w:pPr>
        <w:rPr>
          <w:rFonts w:hint="eastAsia"/>
        </w:rPr>
      </w:pPr>
      <w:r>
        <w:rPr>
          <w:rFonts w:hint="eastAsia"/>
        </w:rPr>
        <w:t xml:space="preserve">            chart.setOption({</w:t>
      </w:r>
    </w:p>
    <w:p w14:paraId="688E6431">
      <w:pPr>
        <w:rPr>
          <w:rFonts w:hint="eastAsia"/>
        </w:rPr>
      </w:pPr>
      <w:r>
        <w:rPr>
          <w:rFonts w:hint="eastAsia"/>
        </w:rPr>
        <w:t xml:space="preserve">                grid: { left: 70, right: 30, top: 10, bottom: 20 },</w:t>
      </w:r>
    </w:p>
    <w:p w14:paraId="1275F157">
      <w:pPr>
        <w:rPr>
          <w:rFonts w:hint="eastAsia"/>
        </w:rPr>
      </w:pPr>
      <w:r>
        <w:rPr>
          <w:rFonts w:hint="eastAsia"/>
        </w:rPr>
        <w:t xml:space="preserve">                tooltip: {</w:t>
      </w:r>
    </w:p>
    <w:p w14:paraId="75826E40">
      <w:pPr>
        <w:rPr>
          <w:rFonts w:hint="eastAsia"/>
        </w:rPr>
      </w:pPr>
      <w:r>
        <w:rPr>
          <w:rFonts w:hint="eastAsia"/>
        </w:rPr>
        <w:t xml:space="preserve">                    trigger: 'axis',</w:t>
      </w:r>
    </w:p>
    <w:p w14:paraId="6B920560">
      <w:pPr>
        <w:rPr>
          <w:rFonts w:hint="eastAsia"/>
        </w:rPr>
      </w:pPr>
      <w:r>
        <w:rPr>
          <w:rFonts w:hint="eastAsia"/>
        </w:rPr>
        <w:t xml:space="preserve">                    backgroundColor: '#11367a',</w:t>
      </w:r>
    </w:p>
    <w:p w14:paraId="4E4E7B06">
      <w:pPr>
        <w:rPr>
          <w:rFonts w:hint="eastAsia"/>
        </w:rPr>
      </w:pPr>
      <w:r>
        <w:rPr>
          <w:rFonts w:hint="eastAsia"/>
        </w:rPr>
        <w:t xml:space="preserve">                    borderColor: '#1a3c58',</w:t>
      </w:r>
    </w:p>
    <w:p w14:paraId="5AB8BB6A">
      <w:pPr>
        <w:rPr>
          <w:rFonts w:hint="eastAsia"/>
        </w:rPr>
      </w:pPr>
      <w:r>
        <w:rPr>
          <w:rFonts w:hint="eastAsia"/>
        </w:rPr>
        <w:t xml:space="preserve">                    textStyle: { color: '#6dd0e3', fontSize: 11 },</w:t>
      </w:r>
    </w:p>
    <w:p w14:paraId="389352DF">
      <w:pPr>
        <w:rPr>
          <w:rFonts w:hint="eastAsia"/>
        </w:rPr>
      </w:pPr>
      <w:r>
        <w:rPr>
          <w:rFonts w:hint="eastAsia"/>
        </w:rPr>
        <w:t xml:space="preserve">                    axisPointer: { type: 'shadow' }</w:t>
      </w:r>
    </w:p>
    <w:p w14:paraId="23EB08F9">
      <w:pPr>
        <w:rPr>
          <w:rFonts w:hint="eastAsia"/>
        </w:rPr>
      </w:pPr>
      <w:r>
        <w:rPr>
          <w:rFonts w:hint="eastAsia"/>
        </w:rPr>
        <w:t xml:space="preserve">                },</w:t>
      </w:r>
    </w:p>
    <w:p w14:paraId="7E6A6B2B">
      <w:pPr>
        <w:rPr>
          <w:rFonts w:hint="eastAsia"/>
        </w:rPr>
      </w:pPr>
      <w:r>
        <w:rPr>
          <w:rFonts w:hint="eastAsia"/>
        </w:rPr>
        <w:t xml:space="preserve">                xAxis: {</w:t>
      </w:r>
    </w:p>
    <w:p w14:paraId="48C09034">
      <w:pPr>
        <w:rPr>
          <w:rFonts w:hint="eastAsia"/>
        </w:rPr>
      </w:pPr>
      <w:r>
        <w:rPr>
          <w:rFonts w:hint="eastAsia"/>
        </w:rPr>
        <w:t xml:space="preserve">                    type: 'value',</w:t>
      </w:r>
    </w:p>
    <w:p w14:paraId="66D82D08">
      <w:pPr>
        <w:rPr>
          <w:rFonts w:hint="eastAsia"/>
        </w:rPr>
      </w:pPr>
      <w:r>
        <w:rPr>
          <w:rFonts w:hint="eastAsia"/>
        </w:rPr>
        <w:t xml:space="preserve">                    axisLine: { lineStyle: { color: '#1a3c58' } },</w:t>
      </w:r>
    </w:p>
    <w:p w14:paraId="233906EF">
      <w:pPr>
        <w:rPr>
          <w:rFonts w:hint="eastAsia"/>
        </w:rPr>
      </w:pPr>
      <w:r>
        <w:rPr>
          <w:rFonts w:hint="eastAsia"/>
        </w:rPr>
        <w:t xml:space="preserve">                    axisLabel: { color: '#75deef', fontSize: 10 },</w:t>
      </w:r>
    </w:p>
    <w:p w14:paraId="041B20BC">
      <w:pPr>
        <w:rPr>
          <w:rFonts w:hint="eastAsia"/>
        </w:rPr>
      </w:pPr>
      <w:r>
        <w:rPr>
          <w:rFonts w:hint="eastAsia"/>
        </w:rPr>
        <w:t xml:space="preserve">                    splitLine: { lineStyle: { color: 'rgba(26,60,88,0.4)' } }</w:t>
      </w:r>
    </w:p>
    <w:p w14:paraId="56642B3F">
      <w:pPr>
        <w:rPr>
          <w:rFonts w:hint="eastAsia"/>
        </w:rPr>
      </w:pPr>
      <w:r>
        <w:rPr>
          <w:rFonts w:hint="eastAsia"/>
        </w:rPr>
        <w:t xml:space="preserve">                },</w:t>
      </w:r>
    </w:p>
    <w:p w14:paraId="784E9915">
      <w:pPr>
        <w:rPr>
          <w:rFonts w:hint="eastAsia"/>
        </w:rPr>
      </w:pPr>
      <w:r>
        <w:rPr>
          <w:rFonts w:hint="eastAsia"/>
        </w:rPr>
        <w:t xml:space="preserve">                yAxis: {</w:t>
      </w:r>
    </w:p>
    <w:p w14:paraId="2D50A84A">
      <w:pPr>
        <w:rPr>
          <w:rFonts w:hint="eastAsia"/>
        </w:rPr>
      </w:pPr>
      <w:r>
        <w:rPr>
          <w:rFonts w:hint="eastAsia"/>
        </w:rPr>
        <w:t xml:space="preserve">                    type: 'category',</w:t>
      </w:r>
    </w:p>
    <w:p w14:paraId="100509D1">
      <w:pPr>
        <w:rPr>
          <w:rFonts w:hint="eastAsia"/>
        </w:rPr>
      </w:pPr>
      <w:r>
        <w:rPr>
          <w:rFonts w:hint="eastAsia"/>
        </w:rPr>
        <w:t xml:space="preserve">                    data: data.map(d =&gt; d.name),</w:t>
      </w:r>
    </w:p>
    <w:p w14:paraId="25C51249">
      <w:pPr>
        <w:rPr>
          <w:rFonts w:hint="eastAsia"/>
        </w:rPr>
      </w:pPr>
      <w:r>
        <w:rPr>
          <w:rFonts w:hint="eastAsia"/>
        </w:rPr>
        <w:t xml:space="preserve">                    axisLine: { lineStyle: { color: '#1a3c58' } },</w:t>
      </w:r>
    </w:p>
    <w:p w14:paraId="38D0143E">
      <w:pPr>
        <w:rPr>
          <w:rFonts w:hint="eastAsia"/>
        </w:rPr>
      </w:pPr>
      <w:r>
        <w:rPr>
          <w:rFonts w:hint="eastAsia"/>
        </w:rPr>
        <w:t xml:space="preserve">                    axisLabel: { color: '#75deef', fontSize: 10 },</w:t>
      </w:r>
    </w:p>
    <w:p w14:paraId="2E23A8B7">
      <w:pPr>
        <w:rPr>
          <w:rFonts w:hint="eastAsia"/>
        </w:rPr>
      </w:pPr>
      <w:r>
        <w:rPr>
          <w:rFonts w:hint="eastAsia"/>
        </w:rPr>
        <w:t xml:space="preserve">                    axisTick: { show: false }</w:t>
      </w:r>
    </w:p>
    <w:p w14:paraId="5BAE5F6B">
      <w:pPr>
        <w:rPr>
          <w:rFonts w:hint="eastAsia"/>
        </w:rPr>
      </w:pPr>
      <w:r>
        <w:rPr>
          <w:rFonts w:hint="eastAsia"/>
        </w:rPr>
        <w:t xml:space="preserve">                },</w:t>
      </w:r>
    </w:p>
    <w:p w14:paraId="144BD3EA">
      <w:pPr>
        <w:rPr>
          <w:rFonts w:hint="eastAsia"/>
        </w:rPr>
      </w:pPr>
      <w:r>
        <w:rPr>
          <w:rFonts w:hint="eastAsia"/>
        </w:rPr>
        <w:t xml:space="preserve">                series: [{</w:t>
      </w:r>
    </w:p>
    <w:p w14:paraId="6A6C2BE0">
      <w:pPr>
        <w:rPr>
          <w:rFonts w:hint="eastAsia"/>
        </w:rPr>
      </w:pPr>
      <w:r>
        <w:rPr>
          <w:rFonts w:hint="eastAsia"/>
        </w:rPr>
        <w:t xml:space="preserve">                    type: 'bar',</w:t>
      </w:r>
    </w:p>
    <w:p w14:paraId="2AE0FB6A">
      <w:pPr>
        <w:rPr>
          <w:rFonts w:hint="eastAsia"/>
        </w:rPr>
      </w:pPr>
      <w:r>
        <w:rPr>
          <w:rFonts w:hint="eastAsia"/>
        </w:rPr>
        <w:t xml:space="preserve">                    data: data.map(d =&gt; ({</w:t>
      </w:r>
    </w:p>
    <w:p w14:paraId="148DC0FD">
      <w:pPr>
        <w:rPr>
          <w:rFonts w:hint="eastAsia"/>
        </w:rPr>
      </w:pPr>
      <w:r>
        <w:rPr>
          <w:rFonts w:hint="eastAsia"/>
        </w:rPr>
        <w:t xml:space="preserve">                        value: d.value,</w:t>
      </w:r>
    </w:p>
    <w:p w14:paraId="54D3C5D3">
      <w:pPr>
        <w:rPr>
          <w:rFonts w:hint="eastAsia"/>
        </w:rPr>
      </w:pPr>
      <w:r>
        <w:rPr>
          <w:rFonts w:hint="eastAsia"/>
        </w:rPr>
        <w:t xml:space="preserve">                        itemStyle: { color: this.stressColor(d.value), borderRadius: [0, 4, 4, 0] }</w:t>
      </w:r>
    </w:p>
    <w:p w14:paraId="3F3AB8F1">
      <w:pPr>
        <w:rPr>
          <w:rFonts w:hint="eastAsia"/>
        </w:rPr>
      </w:pPr>
      <w:r>
        <w:rPr>
          <w:rFonts w:hint="eastAsia"/>
        </w:rPr>
        <w:t xml:space="preserve">                    })),</w:t>
      </w:r>
    </w:p>
    <w:p w14:paraId="2A9080D5">
      <w:pPr>
        <w:rPr>
          <w:rFonts w:hint="eastAsia"/>
        </w:rPr>
      </w:pPr>
      <w:r>
        <w:rPr>
          <w:rFonts w:hint="eastAsia"/>
        </w:rPr>
        <w:t xml:space="preserve">                    barWidth: 12,</w:t>
      </w:r>
    </w:p>
    <w:p w14:paraId="787A6060">
      <w:pPr>
        <w:rPr>
          <w:rFonts w:hint="eastAsia"/>
        </w:rPr>
      </w:pPr>
      <w:r>
        <w:rPr>
          <w:rFonts w:hint="eastAsia"/>
        </w:rPr>
        <w:t xml:space="preserve">                    label: {</w:t>
      </w:r>
    </w:p>
    <w:p w14:paraId="5BA93AEE">
      <w:pPr>
        <w:rPr>
          <w:rFonts w:hint="eastAsia"/>
        </w:rPr>
      </w:pPr>
      <w:r>
        <w:rPr>
          <w:rFonts w:hint="eastAsia"/>
        </w:rPr>
        <w:t xml:space="preserve">                        show: true,</w:t>
      </w:r>
    </w:p>
    <w:p w14:paraId="7800B29E">
      <w:pPr>
        <w:rPr>
          <w:rFonts w:hint="eastAsia"/>
        </w:rPr>
      </w:pPr>
      <w:r>
        <w:rPr>
          <w:rFonts w:hint="eastAsia"/>
        </w:rPr>
        <w:t xml:space="preserve">                        position: 'right',</w:t>
      </w:r>
    </w:p>
    <w:p w14:paraId="2B2D624D">
      <w:pPr>
        <w:rPr>
          <w:rFonts w:hint="eastAsia"/>
        </w:rPr>
      </w:pPr>
      <w:r>
        <w:rPr>
          <w:rFonts w:hint="eastAsia"/>
        </w:rPr>
        <w:t xml:space="preserve">                        color: '#75deef',</w:t>
      </w:r>
    </w:p>
    <w:p w14:paraId="39425D7E">
      <w:pPr>
        <w:rPr>
          <w:rFonts w:hint="eastAsia"/>
        </w:rPr>
      </w:pPr>
      <w:r>
        <w:rPr>
          <w:rFonts w:hint="eastAsia"/>
        </w:rPr>
        <w:t xml:space="preserve">                        fontSize: 10</w:t>
      </w:r>
    </w:p>
    <w:p w14:paraId="49947326">
      <w:pPr>
        <w:rPr>
          <w:rFonts w:hint="eastAsia"/>
        </w:rPr>
      </w:pPr>
      <w:r>
        <w:rPr>
          <w:rFonts w:hint="eastAsia"/>
        </w:rPr>
        <w:t xml:space="preserve">                    }</w:t>
      </w:r>
    </w:p>
    <w:p w14:paraId="5948C09C">
      <w:pPr>
        <w:rPr>
          <w:rFonts w:hint="eastAsia"/>
        </w:rPr>
      </w:pPr>
      <w:r>
        <w:rPr>
          <w:rFonts w:hint="eastAsia"/>
        </w:rPr>
        <w:t xml:space="preserve">                }]</w:t>
      </w:r>
    </w:p>
    <w:p w14:paraId="64AB1AB3">
      <w:pPr>
        <w:rPr>
          <w:rFonts w:hint="eastAsia"/>
        </w:rPr>
      </w:pPr>
      <w:r>
        <w:rPr>
          <w:rFonts w:hint="eastAsia"/>
        </w:rPr>
        <w:t xml:space="preserve">            });</w:t>
      </w:r>
    </w:p>
    <w:p w14:paraId="4D624482">
      <w:pPr>
        <w:rPr>
          <w:rFonts w:hint="eastAsia"/>
        </w:rPr>
      </w:pPr>
      <w:r>
        <w:rPr>
          <w:rFonts w:hint="eastAsia"/>
        </w:rPr>
        <w:t xml:space="preserve">            this.charts.stress = chart;</w:t>
      </w:r>
    </w:p>
    <w:p w14:paraId="20D77B94">
      <w:pPr>
        <w:rPr>
          <w:rFonts w:hint="eastAsia"/>
        </w:rPr>
      </w:pPr>
      <w:r>
        <w:rPr>
          <w:rFonts w:hint="eastAsia"/>
        </w:rPr>
        <w:t xml:space="preserve">        },</w:t>
      </w:r>
    </w:p>
    <w:p w14:paraId="1CAD4D52">
      <w:pPr>
        <w:rPr>
          <w:rFonts w:hint="eastAsia"/>
        </w:rPr>
      </w:pPr>
      <w:r>
        <w:rPr>
          <w:rFonts w:hint="eastAsia"/>
        </w:rPr>
        <w:t xml:space="preserve">        initRiskChart() {</w:t>
      </w:r>
    </w:p>
    <w:p w14:paraId="1DE7497D">
      <w:pPr>
        <w:rPr>
          <w:rFonts w:hint="eastAsia"/>
        </w:rPr>
      </w:pPr>
      <w:r>
        <w:rPr>
          <w:rFonts w:hint="eastAsia"/>
        </w:rPr>
        <w:t xml:space="preserve">            const el = document.getElementById('riskChart');</w:t>
      </w:r>
    </w:p>
    <w:p w14:paraId="3A2AF61B">
      <w:pPr>
        <w:rPr>
          <w:rFonts w:hint="eastAsia"/>
        </w:rPr>
      </w:pPr>
      <w:r>
        <w:rPr>
          <w:rFonts w:hint="eastAsia"/>
        </w:rPr>
        <w:t xml:space="preserve">            if (!el) return;</w:t>
      </w:r>
    </w:p>
    <w:p w14:paraId="22CA484B">
      <w:pPr>
        <w:rPr>
          <w:rFonts w:hint="eastAsia"/>
        </w:rPr>
      </w:pPr>
      <w:r>
        <w:rPr>
          <w:rFonts w:hint="eastAsia"/>
        </w:rPr>
        <w:t xml:space="preserve">            const chart = this.$echarts(el);</w:t>
      </w:r>
    </w:p>
    <w:p w14:paraId="6BEFAA6F">
      <w:pPr>
        <w:rPr>
          <w:rFonts w:hint="eastAsia"/>
        </w:rPr>
      </w:pPr>
      <w:r>
        <w:rPr>
          <w:rFonts w:hint="eastAsia"/>
        </w:rPr>
        <w:t xml:space="preserve">            const data = this.mockData.riskLevel;</w:t>
      </w:r>
    </w:p>
    <w:p w14:paraId="4C3A99A2">
      <w:pPr>
        <w:rPr>
          <w:rFonts w:hint="eastAsia"/>
        </w:rPr>
      </w:pPr>
      <w:r>
        <w:rPr>
          <w:rFonts w:hint="eastAsia"/>
        </w:rPr>
        <w:t xml:space="preserve">            const total = data.reduce((s, d) =&gt; s + d.value, 0);</w:t>
      </w:r>
    </w:p>
    <w:p w14:paraId="17BFD9C3">
      <w:pPr>
        <w:rPr>
          <w:rFonts w:hint="eastAsia"/>
        </w:rPr>
      </w:pPr>
      <w:r>
        <w:rPr>
          <w:rFonts w:hint="eastAsia"/>
        </w:rPr>
        <w:t xml:space="preserve">            chart.setOption({</w:t>
      </w:r>
    </w:p>
    <w:p w14:paraId="088A7F34">
      <w:pPr>
        <w:rPr>
          <w:rFonts w:hint="eastAsia"/>
        </w:rPr>
      </w:pPr>
      <w:r>
        <w:rPr>
          <w:rFonts w:hint="eastAsia"/>
        </w:rPr>
        <w:t xml:space="preserve">                tooltip: {</w:t>
      </w:r>
    </w:p>
    <w:p w14:paraId="43648E94">
      <w:pPr>
        <w:rPr>
          <w:rFonts w:hint="eastAsia"/>
        </w:rPr>
      </w:pPr>
      <w:r>
        <w:rPr>
          <w:rFonts w:hint="eastAsia"/>
        </w:rPr>
        <w:t xml:space="preserve">                    trigger: 'item',</w:t>
      </w:r>
    </w:p>
    <w:p w14:paraId="3AC13792">
      <w:pPr>
        <w:rPr>
          <w:rFonts w:hint="eastAsia"/>
        </w:rPr>
      </w:pPr>
      <w:r>
        <w:rPr>
          <w:rFonts w:hint="eastAsia"/>
        </w:rPr>
        <w:t xml:space="preserve">                    backgroundColor: '#11367a',</w:t>
      </w:r>
    </w:p>
    <w:p w14:paraId="71EDD3DE">
      <w:pPr>
        <w:rPr>
          <w:rFonts w:hint="eastAsia"/>
        </w:rPr>
      </w:pPr>
      <w:r>
        <w:rPr>
          <w:rFonts w:hint="eastAsia"/>
        </w:rPr>
        <w:t xml:space="preserve">                    borderColor: '#1a3c58',</w:t>
      </w:r>
    </w:p>
    <w:p w14:paraId="564E02DA">
      <w:pPr>
        <w:rPr>
          <w:rFonts w:hint="eastAsia"/>
        </w:rPr>
      </w:pPr>
      <w:r>
        <w:rPr>
          <w:rFonts w:hint="eastAsia"/>
        </w:rPr>
        <w:t xml:space="preserve">                    textStyle: { color: '#6dd0e3', fontSize: 11 },</w:t>
      </w:r>
    </w:p>
    <w:p w14:paraId="734DCBD8">
      <w:pPr>
        <w:rPr>
          <w:rFonts w:hint="eastAsia"/>
        </w:rPr>
      </w:pPr>
      <w:r>
        <w:rPr>
          <w:rFonts w:hint="eastAsia"/>
        </w:rPr>
        <w:t xml:space="preserve">                    formatter: '{b}: {c} ({d}%)'</w:t>
      </w:r>
    </w:p>
    <w:p w14:paraId="433A1E21">
      <w:pPr>
        <w:rPr>
          <w:rFonts w:hint="eastAsia"/>
        </w:rPr>
      </w:pPr>
      <w:r>
        <w:rPr>
          <w:rFonts w:hint="eastAsia"/>
        </w:rPr>
        <w:t xml:space="preserve">                },</w:t>
      </w:r>
    </w:p>
    <w:p w14:paraId="688AFA45">
      <w:pPr>
        <w:rPr>
          <w:rFonts w:hint="eastAsia"/>
        </w:rPr>
      </w:pPr>
      <w:r>
        <w:rPr>
          <w:rFonts w:hint="eastAsia"/>
        </w:rPr>
        <w:t xml:space="preserve">                legend: {</w:t>
      </w:r>
    </w:p>
    <w:p w14:paraId="6C1AF0B0">
      <w:pPr>
        <w:rPr>
          <w:rFonts w:hint="eastAsia"/>
        </w:rPr>
      </w:pPr>
      <w:r>
        <w:rPr>
          <w:rFonts w:hint="eastAsia"/>
        </w:rPr>
        <w:t xml:space="preserve">                    bottom: 0,</w:t>
      </w:r>
    </w:p>
    <w:p w14:paraId="2AC23E02">
      <w:pPr>
        <w:rPr>
          <w:rFonts w:hint="eastAsia"/>
        </w:rPr>
      </w:pPr>
      <w:r>
        <w:rPr>
          <w:rFonts w:hint="eastAsia"/>
        </w:rPr>
        <w:t xml:space="preserve">                    textStyle: { color: '#75deef', fontSize: 10 },</w:t>
      </w:r>
    </w:p>
    <w:p w14:paraId="4D11DD0C">
      <w:pPr>
        <w:rPr>
          <w:rFonts w:hint="eastAsia"/>
        </w:rPr>
      </w:pPr>
      <w:r>
        <w:rPr>
          <w:rFonts w:hint="eastAsia"/>
        </w:rPr>
        <w:t xml:space="preserve">                    itemWidth: 10,</w:t>
      </w:r>
    </w:p>
    <w:p w14:paraId="4835D132">
      <w:pPr>
        <w:rPr>
          <w:rFonts w:hint="eastAsia"/>
        </w:rPr>
      </w:pPr>
      <w:r>
        <w:rPr>
          <w:rFonts w:hint="eastAsia"/>
        </w:rPr>
        <w:t xml:space="preserve">                    itemHeight: 10</w:t>
      </w:r>
    </w:p>
    <w:p w14:paraId="6C716524">
      <w:pPr>
        <w:rPr>
          <w:rFonts w:hint="eastAsia"/>
        </w:rPr>
      </w:pPr>
      <w:r>
        <w:rPr>
          <w:rFonts w:hint="eastAsia"/>
        </w:rPr>
        <w:t xml:space="preserve">                },</w:t>
      </w:r>
    </w:p>
    <w:p w14:paraId="4CFED759">
      <w:pPr>
        <w:rPr>
          <w:rFonts w:hint="eastAsia"/>
        </w:rPr>
      </w:pPr>
      <w:r>
        <w:rPr>
          <w:rFonts w:hint="eastAsia"/>
        </w:rPr>
        <w:t xml:space="preserve">                title: {</w:t>
      </w:r>
    </w:p>
    <w:p w14:paraId="062B24D9">
      <w:pPr>
        <w:rPr>
          <w:rFonts w:hint="eastAsia"/>
        </w:rPr>
      </w:pPr>
      <w:r>
        <w:rPr>
          <w:rFonts w:hint="eastAsia"/>
        </w:rPr>
        <w:t xml:space="preserve">                    text: total,</w:t>
      </w:r>
    </w:p>
    <w:p w14:paraId="52D235FA">
      <w:pPr>
        <w:rPr>
          <w:rFonts w:hint="eastAsia"/>
        </w:rPr>
      </w:pPr>
      <w:r>
        <w:rPr>
          <w:rFonts w:hint="eastAsia"/>
        </w:rPr>
        <w:t xml:space="preserve">                    subtext: '事件总数',</w:t>
      </w:r>
    </w:p>
    <w:p w14:paraId="16186A31">
      <w:pPr>
        <w:rPr>
          <w:rFonts w:hint="eastAsia"/>
        </w:rPr>
      </w:pPr>
      <w:r>
        <w:rPr>
          <w:rFonts w:hint="eastAsia"/>
        </w:rPr>
        <w:t xml:space="preserve">                    left: 'center',</w:t>
      </w:r>
    </w:p>
    <w:p w14:paraId="3D385C2E">
      <w:pPr>
        <w:rPr>
          <w:rFonts w:hint="eastAsia"/>
        </w:rPr>
      </w:pPr>
      <w:r>
        <w:rPr>
          <w:rFonts w:hint="eastAsia"/>
        </w:rPr>
        <w:t xml:space="preserve">                    top: '38%',</w:t>
      </w:r>
    </w:p>
    <w:p w14:paraId="062163E8">
      <w:pPr>
        <w:rPr>
          <w:rFonts w:hint="eastAsia"/>
        </w:rPr>
      </w:pPr>
      <w:r>
        <w:rPr>
          <w:rFonts w:hint="eastAsia"/>
        </w:rPr>
        <w:t xml:space="preserve">                    textStyle: { color: '#6EDDF1', fontSize: 22, fontWeight: 'bold' },</w:t>
      </w:r>
    </w:p>
    <w:p w14:paraId="6005F3EE">
      <w:pPr>
        <w:rPr>
          <w:rFonts w:hint="eastAsia"/>
        </w:rPr>
      </w:pPr>
      <w:r>
        <w:rPr>
          <w:rFonts w:hint="eastAsia"/>
        </w:rPr>
        <w:t xml:space="preserve">                    subtextStyle: { color: '#68C6D6', fontSize: 10 }</w:t>
      </w:r>
    </w:p>
    <w:p w14:paraId="69437AD8">
      <w:pPr>
        <w:rPr>
          <w:rFonts w:hint="eastAsia"/>
        </w:rPr>
      </w:pPr>
      <w:r>
        <w:rPr>
          <w:rFonts w:hint="eastAsia"/>
        </w:rPr>
        <w:t xml:space="preserve">                },</w:t>
      </w:r>
    </w:p>
    <w:p w14:paraId="293C1F5A">
      <w:pPr>
        <w:rPr>
          <w:rFonts w:hint="eastAsia"/>
        </w:rPr>
      </w:pPr>
      <w:r>
        <w:rPr>
          <w:rFonts w:hint="eastAsia"/>
        </w:rPr>
        <w:t xml:space="preserve">                series: [{</w:t>
      </w:r>
    </w:p>
    <w:p w14:paraId="4AB0E05F">
      <w:pPr>
        <w:rPr>
          <w:rFonts w:hint="eastAsia"/>
        </w:rPr>
      </w:pPr>
      <w:r>
        <w:rPr>
          <w:rFonts w:hint="eastAsia"/>
        </w:rPr>
        <w:t xml:space="preserve">                    type: 'pie',</w:t>
      </w:r>
    </w:p>
    <w:p w14:paraId="20A386C0">
      <w:pPr>
        <w:rPr>
          <w:rFonts w:hint="eastAsia"/>
        </w:rPr>
      </w:pPr>
      <w:r>
        <w:rPr>
          <w:rFonts w:hint="eastAsia"/>
        </w:rPr>
        <w:t xml:space="preserve">                    radius: ['46%', '64%'],</w:t>
      </w:r>
    </w:p>
    <w:p w14:paraId="4DD3A247">
      <w:pPr>
        <w:rPr>
          <w:rFonts w:hint="eastAsia"/>
        </w:rPr>
      </w:pPr>
      <w:r>
        <w:rPr>
          <w:rFonts w:hint="eastAsia"/>
        </w:rPr>
        <w:t xml:space="preserve">                    center: ['50%', '46%'],</w:t>
      </w:r>
    </w:p>
    <w:p w14:paraId="5FF407A3">
      <w:pPr>
        <w:rPr>
          <w:rFonts w:hint="eastAsia"/>
        </w:rPr>
      </w:pPr>
      <w:r>
        <w:rPr>
          <w:rFonts w:hint="eastAsia"/>
        </w:rPr>
        <w:t xml:space="preserve">                    avoidLabelOverlap: true,</w:t>
      </w:r>
    </w:p>
    <w:p w14:paraId="77C25C6B">
      <w:pPr>
        <w:rPr>
          <w:rFonts w:hint="eastAsia"/>
        </w:rPr>
      </w:pPr>
      <w:r>
        <w:rPr>
          <w:rFonts w:hint="eastAsia"/>
        </w:rPr>
        <w:t xml:space="preserve">                    label: { show: false },</w:t>
      </w:r>
    </w:p>
    <w:p w14:paraId="6C1BD828">
      <w:pPr>
        <w:rPr>
          <w:rFonts w:hint="eastAsia"/>
        </w:rPr>
      </w:pPr>
      <w:r>
        <w:rPr>
          <w:rFonts w:hint="eastAsia"/>
        </w:rPr>
        <w:t xml:space="preserve">                    labelLine: { show: false },</w:t>
      </w:r>
    </w:p>
    <w:p w14:paraId="28F2E6DD">
      <w:pPr>
        <w:rPr>
          <w:rFonts w:hint="eastAsia"/>
        </w:rPr>
      </w:pPr>
      <w:r>
        <w:rPr>
          <w:rFonts w:hint="eastAsia"/>
        </w:rPr>
        <w:t xml:space="preserve">                    data: data.map(d =&gt; ({</w:t>
      </w:r>
    </w:p>
    <w:p w14:paraId="50FBAFC1">
      <w:pPr>
        <w:rPr>
          <w:rFonts w:hint="eastAsia"/>
        </w:rPr>
      </w:pPr>
      <w:r>
        <w:rPr>
          <w:rFonts w:hint="eastAsia"/>
        </w:rPr>
        <w:t xml:space="preserve">                        name: d.name,</w:t>
      </w:r>
    </w:p>
    <w:p w14:paraId="49B87486">
      <w:pPr>
        <w:rPr>
          <w:rFonts w:hint="eastAsia"/>
        </w:rPr>
      </w:pPr>
      <w:r>
        <w:rPr>
          <w:rFonts w:hint="eastAsia"/>
        </w:rPr>
        <w:t xml:space="preserve">                        value: d.value,</w:t>
      </w:r>
    </w:p>
    <w:p w14:paraId="2ECB3C03">
      <w:pPr>
        <w:rPr>
          <w:rFonts w:hint="eastAsia"/>
        </w:rPr>
      </w:pPr>
      <w:r>
        <w:rPr>
          <w:rFonts w:hint="eastAsia"/>
        </w:rPr>
        <w:t xml:space="preserve">                        itemStyle: { color: d.color }</w:t>
      </w:r>
    </w:p>
    <w:p w14:paraId="3C70C51A">
      <w:pPr>
        <w:rPr>
          <w:rFonts w:hint="eastAsia"/>
        </w:rPr>
      </w:pPr>
      <w:r>
        <w:rPr>
          <w:rFonts w:hint="eastAsia"/>
        </w:rPr>
        <w:t xml:space="preserve">                    }))</w:t>
      </w:r>
    </w:p>
    <w:p w14:paraId="6DBF2F14">
      <w:pPr>
        <w:rPr>
          <w:rFonts w:hint="eastAsia"/>
        </w:rPr>
      </w:pPr>
      <w:r>
        <w:rPr>
          <w:rFonts w:hint="eastAsia"/>
        </w:rPr>
        <w:t xml:space="preserve">                }]</w:t>
      </w:r>
    </w:p>
    <w:p w14:paraId="31F7B93D">
      <w:pPr>
        <w:rPr>
          <w:rFonts w:hint="eastAsia"/>
        </w:rPr>
      </w:pPr>
      <w:r>
        <w:rPr>
          <w:rFonts w:hint="eastAsia"/>
        </w:rPr>
        <w:t xml:space="preserve">            });</w:t>
      </w:r>
    </w:p>
    <w:p w14:paraId="7CB153DB">
      <w:pPr>
        <w:rPr>
          <w:rFonts w:hint="eastAsia"/>
        </w:rPr>
      </w:pPr>
      <w:r>
        <w:rPr>
          <w:rFonts w:hint="eastAsia"/>
        </w:rPr>
        <w:t xml:space="preserve">            this.charts.risk = chart;</w:t>
      </w:r>
    </w:p>
    <w:p w14:paraId="279673BB">
      <w:pPr>
        <w:rPr>
          <w:rFonts w:hint="eastAsia"/>
        </w:rPr>
      </w:pPr>
      <w:r>
        <w:rPr>
          <w:rFonts w:hint="eastAsia"/>
        </w:rPr>
        <w:t xml:space="preserve">        },</w:t>
      </w:r>
    </w:p>
    <w:p w14:paraId="509A79F3">
      <w:pPr>
        <w:rPr>
          <w:rFonts w:hint="eastAsia"/>
        </w:rPr>
      </w:pPr>
      <w:r>
        <w:rPr>
          <w:rFonts w:hint="eastAsia"/>
        </w:rPr>
        <w:t xml:space="preserve">        initEventTypeChart() {</w:t>
      </w:r>
    </w:p>
    <w:p w14:paraId="4A58CE6A">
      <w:pPr>
        <w:rPr>
          <w:rFonts w:hint="eastAsia"/>
        </w:rPr>
      </w:pPr>
      <w:r>
        <w:rPr>
          <w:rFonts w:hint="eastAsia"/>
        </w:rPr>
        <w:t xml:space="preserve">            const el = document.getElementById('eventTypeChart');</w:t>
      </w:r>
    </w:p>
    <w:p w14:paraId="31260863">
      <w:pPr>
        <w:rPr>
          <w:rFonts w:hint="eastAsia"/>
        </w:rPr>
      </w:pPr>
      <w:r>
        <w:rPr>
          <w:rFonts w:hint="eastAsia"/>
        </w:rPr>
        <w:t xml:space="preserve">            if (!el) return;</w:t>
      </w:r>
    </w:p>
    <w:p w14:paraId="06091782">
      <w:pPr>
        <w:rPr>
          <w:rFonts w:hint="eastAsia"/>
        </w:rPr>
      </w:pPr>
      <w:r>
        <w:rPr>
          <w:rFonts w:hint="eastAsia"/>
        </w:rPr>
        <w:t xml:space="preserve">            const chart = this.$echarts(el);</w:t>
      </w:r>
    </w:p>
    <w:p w14:paraId="796850AA">
      <w:pPr>
        <w:rPr>
          <w:rFonts w:hint="eastAsia"/>
        </w:rPr>
      </w:pPr>
      <w:r>
        <w:rPr>
          <w:rFonts w:hint="eastAsia"/>
        </w:rPr>
        <w:t xml:space="preserve">            const palette = ['#2c7bfe', '#36cfc9', '#a262f2', '#feed2c', '#fe672c'];</w:t>
      </w:r>
    </w:p>
    <w:p w14:paraId="0076A5FB">
      <w:pPr>
        <w:rPr>
          <w:rFonts w:hint="eastAsia"/>
        </w:rPr>
      </w:pPr>
      <w:r>
        <w:rPr>
          <w:rFonts w:hint="eastAsia"/>
        </w:rPr>
        <w:t xml:space="preserve">            chart.setOption({</w:t>
      </w:r>
    </w:p>
    <w:p w14:paraId="66FC01D4">
      <w:pPr>
        <w:rPr>
          <w:rFonts w:hint="eastAsia"/>
        </w:rPr>
      </w:pPr>
      <w:r>
        <w:rPr>
          <w:rFonts w:hint="eastAsia"/>
        </w:rPr>
        <w:t xml:space="preserve">                tooltip: {</w:t>
      </w:r>
    </w:p>
    <w:p w14:paraId="3B062EF0">
      <w:pPr>
        <w:rPr>
          <w:rFonts w:hint="eastAsia"/>
        </w:rPr>
      </w:pPr>
      <w:r>
        <w:rPr>
          <w:rFonts w:hint="eastAsia"/>
        </w:rPr>
        <w:t xml:space="preserve">                    trigger: 'item',</w:t>
      </w:r>
    </w:p>
    <w:p w14:paraId="615552AC">
      <w:pPr>
        <w:rPr>
          <w:rFonts w:hint="eastAsia"/>
        </w:rPr>
      </w:pPr>
      <w:r>
        <w:rPr>
          <w:rFonts w:hint="eastAsia"/>
        </w:rPr>
        <w:t xml:space="preserve">                    backgroundColor: '#11367a',</w:t>
      </w:r>
    </w:p>
    <w:p w14:paraId="72B5D8F8">
      <w:pPr>
        <w:rPr>
          <w:rFonts w:hint="eastAsia"/>
        </w:rPr>
      </w:pPr>
      <w:r>
        <w:rPr>
          <w:rFonts w:hint="eastAsia"/>
        </w:rPr>
        <w:t xml:space="preserve">                    borderColor: '#1a3c58',</w:t>
      </w:r>
    </w:p>
    <w:p w14:paraId="6F55E03A">
      <w:pPr>
        <w:rPr>
          <w:rFonts w:hint="eastAsia"/>
        </w:rPr>
      </w:pPr>
      <w:r>
        <w:rPr>
          <w:rFonts w:hint="eastAsia"/>
        </w:rPr>
        <w:t xml:space="preserve">                    textStyle: { color: '#6dd0e3', fontSize: 11 },</w:t>
      </w:r>
    </w:p>
    <w:p w14:paraId="343E12D8">
      <w:pPr>
        <w:rPr>
          <w:rFonts w:hint="eastAsia"/>
        </w:rPr>
      </w:pPr>
      <w:r>
        <w:rPr>
          <w:rFonts w:hint="eastAsia"/>
        </w:rPr>
        <w:t xml:space="preserve">                    formatter: '{b}: {c} ({d}%)'</w:t>
      </w:r>
    </w:p>
    <w:p w14:paraId="6A283AE5">
      <w:pPr>
        <w:rPr>
          <w:rFonts w:hint="eastAsia"/>
        </w:rPr>
      </w:pPr>
      <w:r>
        <w:rPr>
          <w:rFonts w:hint="eastAsia"/>
        </w:rPr>
        <w:t xml:space="preserve">                },</w:t>
      </w:r>
    </w:p>
    <w:p w14:paraId="4BAEB732">
      <w:pPr>
        <w:rPr>
          <w:rFonts w:hint="eastAsia"/>
        </w:rPr>
      </w:pPr>
      <w:r>
        <w:rPr>
          <w:rFonts w:hint="eastAsia"/>
        </w:rPr>
        <w:t xml:space="preserve">                legend: {</w:t>
      </w:r>
    </w:p>
    <w:p w14:paraId="71FBC769">
      <w:pPr>
        <w:rPr>
          <w:rFonts w:hint="eastAsia"/>
        </w:rPr>
      </w:pPr>
      <w:r>
        <w:rPr>
          <w:rFonts w:hint="eastAsia"/>
        </w:rPr>
        <w:t xml:space="preserve">                    bottom: 0,</w:t>
      </w:r>
    </w:p>
    <w:p w14:paraId="7E14E5AF">
      <w:pPr>
        <w:rPr>
          <w:rFonts w:hint="eastAsia"/>
        </w:rPr>
      </w:pPr>
      <w:r>
        <w:rPr>
          <w:rFonts w:hint="eastAsia"/>
        </w:rPr>
        <w:t xml:space="preserve">                    textStyle: { color: '#75deef', fontSize: 10 },</w:t>
      </w:r>
    </w:p>
    <w:p w14:paraId="0846A6F5">
      <w:pPr>
        <w:rPr>
          <w:rFonts w:hint="eastAsia"/>
        </w:rPr>
      </w:pPr>
      <w:r>
        <w:rPr>
          <w:rFonts w:hint="eastAsia"/>
        </w:rPr>
        <w:t xml:space="preserve">                    itemWidth: 10,</w:t>
      </w:r>
    </w:p>
    <w:p w14:paraId="6D0C6B7B">
      <w:pPr>
        <w:rPr>
          <w:rFonts w:hint="eastAsia"/>
        </w:rPr>
      </w:pPr>
      <w:r>
        <w:rPr>
          <w:rFonts w:hint="eastAsia"/>
        </w:rPr>
        <w:t xml:space="preserve">                    itemHeight: 10</w:t>
      </w:r>
    </w:p>
    <w:p w14:paraId="2F2A3657">
      <w:pPr>
        <w:rPr>
          <w:rFonts w:hint="eastAsia"/>
        </w:rPr>
      </w:pPr>
      <w:r>
        <w:rPr>
          <w:rFonts w:hint="eastAsia"/>
        </w:rPr>
        <w:t xml:space="preserve">                },</w:t>
      </w:r>
    </w:p>
    <w:p w14:paraId="08D05FAA">
      <w:pPr>
        <w:rPr>
          <w:rFonts w:hint="eastAsia"/>
        </w:rPr>
      </w:pPr>
      <w:r>
        <w:rPr>
          <w:rFonts w:hint="eastAsia"/>
        </w:rPr>
        <w:t xml:space="preserve">                series: [{</w:t>
      </w:r>
    </w:p>
    <w:p w14:paraId="2E369ECB">
      <w:pPr>
        <w:rPr>
          <w:rFonts w:hint="eastAsia"/>
        </w:rPr>
      </w:pPr>
      <w:r>
        <w:rPr>
          <w:rFonts w:hint="eastAsia"/>
        </w:rPr>
        <w:t xml:space="preserve">                    type: 'pie',</w:t>
      </w:r>
    </w:p>
    <w:p w14:paraId="01F8256B">
      <w:pPr>
        <w:rPr>
          <w:rFonts w:hint="eastAsia"/>
        </w:rPr>
      </w:pPr>
      <w:r>
        <w:rPr>
          <w:rFonts w:hint="eastAsia"/>
        </w:rPr>
        <w:t xml:space="preserve">                    radius: ['40%', '62%'],</w:t>
      </w:r>
    </w:p>
    <w:p w14:paraId="3908B4DB">
      <w:pPr>
        <w:rPr>
          <w:rFonts w:hint="eastAsia"/>
        </w:rPr>
      </w:pPr>
      <w:r>
        <w:rPr>
          <w:rFonts w:hint="eastAsia"/>
        </w:rPr>
        <w:t xml:space="preserve">                    center: ['50%', '46%'],</w:t>
      </w:r>
    </w:p>
    <w:p w14:paraId="25CA9FC0">
      <w:pPr>
        <w:rPr>
          <w:rFonts w:hint="eastAsia"/>
        </w:rPr>
      </w:pPr>
      <w:r>
        <w:rPr>
          <w:rFonts w:hint="eastAsia"/>
        </w:rPr>
        <w:t xml:space="preserve">                    roseType: 'radius',</w:t>
      </w:r>
    </w:p>
    <w:p w14:paraId="69D6FF44">
      <w:pPr>
        <w:rPr>
          <w:rFonts w:hint="eastAsia"/>
        </w:rPr>
      </w:pPr>
      <w:r>
        <w:rPr>
          <w:rFonts w:hint="eastAsia"/>
        </w:rPr>
        <w:t xml:space="preserve">                    label: {</w:t>
      </w:r>
    </w:p>
    <w:p w14:paraId="4C001E9E">
      <w:pPr>
        <w:rPr>
          <w:rFonts w:hint="eastAsia"/>
        </w:rPr>
      </w:pPr>
      <w:r>
        <w:rPr>
          <w:rFonts w:hint="eastAsia"/>
        </w:rPr>
        <w:t xml:space="preserve">                        color: '#75deef',</w:t>
      </w:r>
    </w:p>
    <w:p w14:paraId="60321417">
      <w:pPr>
        <w:rPr>
          <w:rFonts w:hint="eastAsia"/>
        </w:rPr>
      </w:pPr>
      <w:r>
        <w:rPr>
          <w:rFonts w:hint="eastAsia"/>
        </w:rPr>
        <w:t xml:space="preserve">                        fontSize: 10,</w:t>
      </w:r>
    </w:p>
    <w:p w14:paraId="42E28D3B">
      <w:pPr>
        <w:rPr>
          <w:rFonts w:hint="eastAsia"/>
        </w:rPr>
      </w:pPr>
      <w:r>
        <w:rPr>
          <w:rFonts w:hint="eastAsia"/>
        </w:rPr>
        <w:t xml:space="preserve">                        formatter: '{b}\n{d}%'</w:t>
      </w:r>
    </w:p>
    <w:p w14:paraId="2DE96C4E">
      <w:pPr>
        <w:rPr>
          <w:rFonts w:hint="eastAsia"/>
        </w:rPr>
      </w:pPr>
      <w:r>
        <w:rPr>
          <w:rFonts w:hint="eastAsia"/>
        </w:rPr>
        <w:t xml:space="preserve">                    },</w:t>
      </w:r>
    </w:p>
    <w:p w14:paraId="2071E3A8">
      <w:pPr>
        <w:rPr>
          <w:rFonts w:hint="eastAsia"/>
        </w:rPr>
      </w:pPr>
      <w:r>
        <w:rPr>
          <w:rFonts w:hint="eastAsia"/>
        </w:rPr>
        <w:t xml:space="preserve">                    labelLine: { lineStyle: { color: 'rgb(57,63,90)' }, length: 6, length2: 6 },</w:t>
      </w:r>
    </w:p>
    <w:p w14:paraId="75F352C8">
      <w:pPr>
        <w:rPr>
          <w:rFonts w:hint="eastAsia"/>
        </w:rPr>
      </w:pPr>
      <w:r>
        <w:rPr>
          <w:rFonts w:hint="eastAsia"/>
        </w:rPr>
        <w:t xml:space="preserve">                    data: this.mockData.eventType.map((d, i) =&gt; ({</w:t>
      </w:r>
    </w:p>
    <w:p w14:paraId="7C88545D">
      <w:pPr>
        <w:rPr>
          <w:rFonts w:hint="eastAsia"/>
        </w:rPr>
      </w:pPr>
      <w:r>
        <w:rPr>
          <w:rFonts w:hint="eastAsia"/>
        </w:rPr>
        <w:t xml:space="preserve">                        ...d,</w:t>
      </w:r>
    </w:p>
    <w:p w14:paraId="4A6F3821">
      <w:pPr>
        <w:rPr>
          <w:rFonts w:hint="eastAsia"/>
        </w:rPr>
      </w:pPr>
      <w:r>
        <w:rPr>
          <w:rFonts w:hint="eastAsia"/>
        </w:rPr>
        <w:t xml:space="preserve">                        itemStyle: { color: palette[i % palette.length] }</w:t>
      </w:r>
      <w:bookmarkStart w:id="0" w:name="_GoBack"/>
      <w:bookmarkEnd w:id="0"/>
    </w:p>
    <w:sectPr>
      <w:pgSz w:w="12240" w:h="15840"/>
      <w:pgMar w:top="792" w:right="792" w:bottom="792" w:left="79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Kozuka Mincho Pr6N R">
    <w:panose1 w:val="02020400000000000000"/>
    <w:charset w:val="80"/>
    <w:family w:val="auto"/>
    <w:pitch w:val="default"/>
    <w:sig w:usb0="000002D7" w:usb1="2AC73C11" w:usb2="00000012"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4D3356"/>
    <w:rsid w:val="01D54643"/>
    <w:rsid w:val="0C1B3CF0"/>
    <w:rsid w:val="0EE63C63"/>
    <w:rsid w:val="123D63F3"/>
    <w:rsid w:val="141112E6"/>
    <w:rsid w:val="2D3E6E5B"/>
    <w:rsid w:val="2F8C268B"/>
    <w:rsid w:val="32DC56D7"/>
    <w:rsid w:val="337F131A"/>
    <w:rsid w:val="430F54F9"/>
    <w:rsid w:val="46313695"/>
    <w:rsid w:val="47972677"/>
    <w:rsid w:val="497C0C22"/>
    <w:rsid w:val="52CD174F"/>
    <w:rsid w:val="53A019B1"/>
    <w:rsid w:val="55FD1BAE"/>
    <w:rsid w:val="5AE757F5"/>
    <w:rsid w:val="5B22711E"/>
    <w:rsid w:val="5BFB7CFF"/>
    <w:rsid w:val="5C8255FD"/>
    <w:rsid w:val="5D676456"/>
    <w:rsid w:val="61C94AD0"/>
    <w:rsid w:val="6D681259"/>
    <w:rsid w:val="6ED0363B"/>
    <w:rsid w:val="6F2F65B3"/>
    <w:rsid w:val="71551BD5"/>
    <w:rsid w:val="715649D7"/>
    <w:rsid w:val="73E613AD"/>
    <w:rsid w:val="79A764C4"/>
    <w:rsid w:val="7C1F0416"/>
    <w:rsid w:val="7D2C6F0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65</Pages>
  <Words>7379</Words>
  <Characters>33673</Characters>
  <Lines>0</Lines>
  <Paragraphs>0</Paragraphs>
  <TotalTime>5</TotalTime>
  <ScaleCrop>false</ScaleCrop>
  <LinksUpToDate>false</LinksUpToDate>
  <CharactersWithSpaces>51063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赵帅</cp:lastModifiedBy>
  <dcterms:modified xsi:type="dcterms:W3CDTF">2026-06-08T15:08:06Z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eyJoZGlkIjoiMWFlMzVlYzM5MGU2NzdhNTMyZWE4MzdjMTQ1NjkxZmIiLCJ1c2VySWQiOiI1NTUwNzQyNjgifQ==</vt:lpwstr>
  </property>
  <property fmtid="{D5CDD505-2E9C-101B-9397-08002B2CF9AE}" pid="3" name="KSOProductBuildVer">
    <vt:lpwstr>2052-12.1.0.26895</vt:lpwstr>
  </property>
  <property fmtid="{D5CDD505-2E9C-101B-9397-08002B2CF9AE}" pid="4" name="ICV">
    <vt:lpwstr>99030F63D5E947B68C3EE883EB4D1BD5_12</vt:lpwstr>
  </property>
</Properties>
</file>